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0DB5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7EC0142">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3F91A98">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267DF5FD">
      <w:pPr>
        <w:spacing w:after="0" w:line="240" w:lineRule="auto"/>
        <w:jc w:val="center"/>
      </w:pPr>
      <w:r>
        <w:rPr>
          <w:rFonts w:ascii="Times New Roman" w:hAnsi="Times New Roman"/>
          <w:b/>
          <w:szCs w:val="24"/>
        </w:rPr>
        <w:t>B.Tech. – Computer Science and Engineering</w:t>
      </w:r>
    </w:p>
    <w:p w14:paraId="4952AA4D">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17B1FE68"/>
    <w:p w14:paraId="5A96391A">
      <w:pPr>
        <w:jc w:val="center"/>
      </w:pPr>
      <w:r>
        <w:t>Academic Year: 2025–2026</w:t>
      </w:r>
    </w:p>
    <w:p w14:paraId="65F67308">
      <w:pPr>
        <w:jc w:val="center"/>
        <w:rPr>
          <w:rFonts w:hint="default"/>
          <w:lang w:val="en-US"/>
        </w:rPr>
      </w:pPr>
      <w:r>
        <w:rPr>
          <w:rFonts w:hint="default"/>
          <w:lang w:val="en-US"/>
        </w:rPr>
        <w:t>SUMMER SEMESTER - SS2526</w:t>
      </w:r>
    </w:p>
    <w:p w14:paraId="1A462C53">
      <w:r>
        <w:br w:type="textWrapping"/>
      </w:r>
      <w:r>
        <w:t>Course Code</w:t>
      </w:r>
      <w:r>
        <w:tab/>
      </w:r>
      <w:r>
        <w:t>: 10211CS207</w:t>
      </w:r>
    </w:p>
    <w:p w14:paraId="395D4B30">
      <w:r>
        <w:t>Course Name</w:t>
      </w:r>
      <w:r>
        <w:tab/>
      </w:r>
      <w:r>
        <w:t>: Database Management Systems</w:t>
      </w:r>
    </w:p>
    <w:p w14:paraId="2DE99819">
      <w:r>
        <w:t>Slot No</w:t>
      </w:r>
      <w:r>
        <w:tab/>
      </w:r>
      <w:r>
        <w:t xml:space="preserve">: </w:t>
      </w:r>
      <w:r>
        <w:rPr>
          <w:rFonts w:hint="default"/>
          <w:lang w:val="en-US"/>
        </w:rPr>
        <w:t xml:space="preserve"> S1L4</w:t>
      </w:r>
      <w:r>
        <w:br w:type="textWrapping"/>
      </w:r>
    </w:p>
    <w:p w14:paraId="757CB3B2">
      <w:pPr>
        <w:pStyle w:val="37"/>
      </w:pPr>
      <w:r>
        <w:t xml:space="preserve">DBMS </w:t>
      </w:r>
      <w:r>
        <w:rPr>
          <w:rFonts w:hint="default"/>
          <w:lang w:val="en-US"/>
        </w:rPr>
        <w:t>TASK - 1</w:t>
      </w:r>
      <w:r>
        <w:t xml:space="preserve"> REPORT</w:t>
      </w:r>
    </w:p>
    <w:p w14:paraId="4C06B1D8">
      <w:r>
        <w:rPr>
          <w:sz w:val="28"/>
          <w:szCs w:val="24"/>
        </w:rPr>
        <w:t xml:space="preserve">Title: </w:t>
      </w:r>
      <w:r>
        <w:rPr>
          <w:rFonts w:hint="default"/>
          <w:sz w:val="28"/>
          <w:szCs w:val="24"/>
          <w:lang w:val="en-US"/>
        </w:rPr>
        <w:t>Conceptual Design through FTR</w:t>
      </w:r>
      <w:r>
        <w:br w:type="textWrapping"/>
      </w:r>
    </w:p>
    <w:p w14:paraId="53BF32E4">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2AD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75B37C20">
            <w:pPr>
              <w:spacing w:after="0" w:line="240" w:lineRule="auto"/>
              <w:jc w:val="center"/>
              <w:rPr>
                <w:b/>
                <w:bCs/>
              </w:rPr>
            </w:pPr>
            <w:r>
              <w:rPr>
                <w:b/>
                <w:bCs/>
              </w:rPr>
              <w:t>VTUNO</w:t>
            </w:r>
          </w:p>
        </w:tc>
        <w:tc>
          <w:tcPr>
            <w:tcW w:w="2468" w:type="dxa"/>
          </w:tcPr>
          <w:p w14:paraId="01ADD7D5">
            <w:pPr>
              <w:spacing w:after="0" w:line="240" w:lineRule="auto"/>
              <w:jc w:val="center"/>
              <w:rPr>
                <w:b/>
                <w:bCs/>
              </w:rPr>
            </w:pPr>
            <w:r>
              <w:rPr>
                <w:b/>
                <w:bCs/>
              </w:rPr>
              <w:t>REGISTER NUMBER</w:t>
            </w:r>
          </w:p>
        </w:tc>
        <w:tc>
          <w:tcPr>
            <w:tcW w:w="4809" w:type="dxa"/>
          </w:tcPr>
          <w:p w14:paraId="053DB1C4">
            <w:pPr>
              <w:spacing w:after="0" w:line="240" w:lineRule="auto"/>
              <w:jc w:val="center"/>
              <w:rPr>
                <w:b/>
                <w:bCs/>
              </w:rPr>
            </w:pPr>
            <w:r>
              <w:rPr>
                <w:b/>
                <w:bCs/>
              </w:rPr>
              <w:t>STUDENT NAME</w:t>
            </w:r>
          </w:p>
        </w:tc>
      </w:tr>
      <w:tr w14:paraId="2098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7132939F">
            <w:pPr>
              <w:spacing w:after="0" w:line="240" w:lineRule="auto"/>
              <w:rPr>
                <w:rFonts w:hint="default"/>
                <w:lang w:val="en-US"/>
              </w:rPr>
            </w:pPr>
            <w:r>
              <w:rPr>
                <w:rFonts w:hint="default"/>
                <w:lang w:val="en-US"/>
              </w:rPr>
              <w:t>VTU29820</w:t>
            </w:r>
          </w:p>
        </w:tc>
        <w:tc>
          <w:tcPr>
            <w:tcW w:w="2468" w:type="dxa"/>
            <w:vAlign w:val="bottom"/>
          </w:tcPr>
          <w:p w14:paraId="3C563B4D">
            <w:pPr>
              <w:spacing w:after="0" w:line="240" w:lineRule="auto"/>
              <w:rPr>
                <w:rFonts w:hint="default"/>
                <w:lang w:val="en-US"/>
              </w:rPr>
            </w:pPr>
            <w:r>
              <w:rPr>
                <w:rFonts w:hint="default"/>
                <w:lang w:val="en-US"/>
              </w:rPr>
              <w:t>24UECS0112</w:t>
            </w:r>
          </w:p>
        </w:tc>
        <w:tc>
          <w:tcPr>
            <w:tcW w:w="4809" w:type="dxa"/>
            <w:vAlign w:val="bottom"/>
          </w:tcPr>
          <w:p w14:paraId="532DD6DB">
            <w:pPr>
              <w:numPr>
                <w:ilvl w:val="0"/>
                <w:numId w:val="7"/>
              </w:numPr>
              <w:spacing w:after="0" w:line="240" w:lineRule="auto"/>
              <w:rPr>
                <w:rFonts w:hint="default"/>
                <w:lang w:val="en-US"/>
              </w:rPr>
            </w:pPr>
            <w:r>
              <w:rPr>
                <w:rFonts w:hint="default"/>
                <w:lang w:val="en-US"/>
              </w:rPr>
              <w:t>Navadeep Sai Hanuman Reddy</w:t>
            </w:r>
            <w:bookmarkStart w:id="0" w:name="_GoBack"/>
            <w:bookmarkEnd w:id="0"/>
          </w:p>
        </w:tc>
      </w:tr>
    </w:tbl>
    <w:p w14:paraId="5D626E84">
      <w:r>
        <w:br w:type="textWrapping"/>
      </w:r>
    </w:p>
    <w:p w14:paraId="1A114F5E"/>
    <w:p w14:paraId="138E7E82"/>
    <w:p w14:paraId="26EB18EA"/>
    <w:p w14:paraId="4F9F6654"/>
    <w:p w14:paraId="141333A0"/>
    <w:p w14:paraId="5332F6AA"/>
    <w:p w14:paraId="21A51EA2"/>
    <w:p w14:paraId="1CFCB786">
      <w:pPr>
        <w:jc w:val="center"/>
        <w:rPr>
          <w:b/>
          <w:sz w:val="32"/>
        </w:rPr>
      </w:pPr>
      <w:r>
        <w:rPr>
          <w:b/>
          <w:sz w:val="32"/>
        </w:rPr>
        <w:t>TNCA Management System</w:t>
      </w:r>
    </w:p>
    <w:p w14:paraId="01831FEF">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4EDBBE7F">
      <w:pPr>
        <w:jc w:val="center"/>
        <w:rPr>
          <w:b/>
        </w:rPr>
      </w:pPr>
    </w:p>
    <w:p w14:paraId="1BF940FE">
      <w:pPr>
        <w:jc w:val="center"/>
        <w:rPr>
          <w:b/>
        </w:rPr>
      </w:pPr>
    </w:p>
    <w:p w14:paraId="420C5C93">
      <w:pPr>
        <w:jc w:val="center"/>
        <w:rPr>
          <w:b/>
        </w:rPr>
      </w:pPr>
    </w:p>
    <w:p w14:paraId="44B98A55">
      <w:pPr>
        <w:jc w:val="center"/>
        <w:rPr>
          <w:b/>
        </w:rPr>
      </w:pPr>
    </w:p>
    <w:p w14:paraId="728C7710">
      <w:pPr>
        <w:jc w:val="center"/>
        <w:rPr>
          <w:b/>
        </w:rPr>
      </w:pPr>
    </w:p>
    <w:p w14:paraId="26750233">
      <w:pPr>
        <w:jc w:val="center"/>
        <w:rPr>
          <w:b/>
        </w:rPr>
      </w:pPr>
    </w:p>
    <w:p w14:paraId="0A970DFE">
      <w:pPr>
        <w:jc w:val="center"/>
        <w:rPr>
          <w:b/>
        </w:rPr>
      </w:pPr>
    </w:p>
    <w:p w14:paraId="0FB2CCEC">
      <w:pPr>
        <w:jc w:val="center"/>
        <w:rPr>
          <w:b/>
        </w:rPr>
      </w:pPr>
    </w:p>
    <w:p w14:paraId="27C42EA2">
      <w:pPr>
        <w:jc w:val="center"/>
        <w:rPr>
          <w:b/>
        </w:rPr>
      </w:pPr>
    </w:p>
    <w:p w14:paraId="596DEC79">
      <w:pPr>
        <w:jc w:val="center"/>
        <w:rPr>
          <w:b/>
        </w:rPr>
      </w:pPr>
    </w:p>
    <w:p w14:paraId="052131C8">
      <w:pPr>
        <w:jc w:val="center"/>
        <w:rPr>
          <w:b/>
        </w:rPr>
      </w:pPr>
    </w:p>
    <w:p w14:paraId="78639985">
      <w:pPr>
        <w:jc w:val="center"/>
        <w:rPr>
          <w:b/>
        </w:rPr>
      </w:pPr>
      <w:r>
        <w:rPr>
          <w:b/>
        </w:rPr>
        <w:t>TASK 1: Conceptual Design through FTR</w:t>
      </w:r>
    </w:p>
    <w:p w14:paraId="341110D2">
      <w:pPr>
        <w:jc w:val="both"/>
        <w:rPr>
          <w:rFonts w:ascii="Times New Roman" w:hAnsi="Times New Roman" w:cs="Times New Roman"/>
          <w:b/>
          <w:bCs/>
        </w:rPr>
      </w:pPr>
      <w:r>
        <w:rPr>
          <w:rFonts w:ascii="Times New Roman" w:hAnsi="Times New Roman" w:cs="Times New Roman"/>
          <w:b/>
          <w:bCs/>
        </w:rPr>
        <w:t>Aim:</w:t>
      </w:r>
    </w:p>
    <w:p w14:paraId="0DBF1911">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77314D4E">
      <w:pPr>
        <w:pStyle w:val="144"/>
        <w:widowControl w:val="0"/>
        <w:numPr>
          <w:ilvl w:val="1"/>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396FA904">
      <w:pPr>
        <w:pStyle w:val="144"/>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BB3C5B7">
      <w:pPr>
        <w:pStyle w:val="13"/>
        <w:spacing w:before="4" w:line="275" w:lineRule="exact"/>
        <w:ind w:left="816"/>
      </w:pPr>
      <w:r>
        <w:rPr>
          <w:b/>
        </w:rPr>
        <w:t xml:space="preserve">1. c </w:t>
      </w:r>
      <w:r>
        <w:t>Identification of relationships, cardinality, type of relationship.</w:t>
      </w:r>
    </w:p>
    <w:p w14:paraId="0AB4A6FF">
      <w:pPr>
        <w:pStyle w:val="13"/>
        <w:spacing w:line="275" w:lineRule="exact"/>
        <w:ind w:left="816"/>
      </w:pPr>
      <w:r>
        <w:rPr>
          <w:b/>
        </w:rPr>
        <w:t xml:space="preserve">1. d </w:t>
      </w:r>
      <w:r>
        <w:t>Reframing the relations with keys and constraint.</w:t>
      </w:r>
    </w:p>
    <w:p w14:paraId="4F7729E0">
      <w:pPr>
        <w:pStyle w:val="144"/>
        <w:widowControl w:val="0"/>
        <w:numPr>
          <w:ilvl w:val="0"/>
          <w:numId w:val="10"/>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298E5AC8">
      <w:pPr>
        <w:tabs>
          <w:tab w:val="left" w:pos="1056"/>
        </w:tabs>
        <w:spacing w:line="273" w:lineRule="exact"/>
        <w:rPr>
          <w:rFonts w:ascii="Times New Roman" w:hAnsi="Times New Roman" w:cs="Times New Roman"/>
        </w:rPr>
      </w:pPr>
    </w:p>
    <w:p w14:paraId="553D6D6B">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309B75A4">
      <w:pPr>
        <w:ind w:firstLine="456"/>
        <w:rPr>
          <w:rFonts w:ascii="Times New Roman" w:hAnsi="Times New Roman" w:cs="Times New Roman"/>
        </w:rPr>
      </w:pPr>
      <w:r>
        <w:rPr>
          <w:rFonts w:ascii="Times New Roman" w:hAnsi="Times New Roman" w:cs="Times New Roman"/>
        </w:rPr>
        <w:t>1.a.1 CricketBoard</w:t>
      </w:r>
    </w:p>
    <w:p w14:paraId="56FCF143">
      <w:pPr>
        <w:ind w:firstLine="456"/>
        <w:rPr>
          <w:rFonts w:ascii="Times New Roman" w:hAnsi="Times New Roman" w:cs="Times New Roman"/>
        </w:rPr>
      </w:pPr>
      <w:r>
        <w:rPr>
          <w:rFonts w:ascii="Times New Roman" w:hAnsi="Times New Roman" w:cs="Times New Roman"/>
        </w:rPr>
        <w:t>1.a.2 Team</w:t>
      </w:r>
    </w:p>
    <w:p w14:paraId="40C08BA1">
      <w:pPr>
        <w:ind w:firstLine="456"/>
        <w:rPr>
          <w:rFonts w:ascii="Times New Roman" w:hAnsi="Times New Roman" w:cs="Times New Roman"/>
        </w:rPr>
      </w:pPr>
      <w:r>
        <w:rPr>
          <w:rFonts w:ascii="Times New Roman" w:hAnsi="Times New Roman" w:cs="Times New Roman"/>
        </w:rPr>
        <w:t>1.a.3 Player</w:t>
      </w:r>
    </w:p>
    <w:p w14:paraId="35B975BB">
      <w:pPr>
        <w:ind w:firstLine="456"/>
        <w:rPr>
          <w:rFonts w:ascii="Times New Roman" w:hAnsi="Times New Roman" w:cs="Times New Roman"/>
        </w:rPr>
      </w:pPr>
      <w:r>
        <w:rPr>
          <w:rFonts w:ascii="Times New Roman" w:hAnsi="Times New Roman" w:cs="Times New Roman"/>
        </w:rPr>
        <w:t>1.a.4 Match</w:t>
      </w:r>
    </w:p>
    <w:p w14:paraId="26E66366">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6F7FF913">
      <w:pPr>
        <w:ind w:firstLine="456"/>
        <w:rPr>
          <w:rFonts w:ascii="Times New Roman" w:hAnsi="Times New Roman" w:cs="Times New Roman"/>
          <w:b/>
        </w:rPr>
      </w:pPr>
      <w:r>
        <w:rPr>
          <w:rFonts w:ascii="Times New Roman" w:hAnsi="Times New Roman" w:cs="Times New Roman"/>
        </w:rPr>
        <w:t>1.a.6 Umpire</w:t>
      </w:r>
    </w:p>
    <w:p w14:paraId="1B833083">
      <w:pPr>
        <w:jc w:val="both"/>
        <w:rPr>
          <w:rFonts w:ascii="Times New Roman" w:hAnsi="Times New Roman" w:cs="Times New Roman"/>
          <w:b/>
        </w:rPr>
      </w:pPr>
      <w:r>
        <w:rPr>
          <w:rFonts w:ascii="Times New Roman" w:hAnsi="Times New Roman" w:cs="Times New Roman"/>
          <w:b/>
        </w:rPr>
        <w:t>1.b Identifyingtheattributes</w:t>
      </w:r>
    </w:p>
    <w:p w14:paraId="12E8C691">
      <w:pPr>
        <w:ind w:firstLine="456"/>
        <w:rPr>
          <w:rFonts w:ascii="Times New Roman" w:hAnsi="Times New Roman" w:cs="Times New Roman"/>
        </w:rPr>
      </w:pPr>
      <w:r>
        <w:rPr>
          <w:rFonts w:ascii="Times New Roman" w:hAnsi="Times New Roman" w:cs="Times New Roman"/>
        </w:rPr>
        <w:t>1.b.1 CricketBoard(BoardID, Name, Address, Contact_No)</w:t>
      </w:r>
    </w:p>
    <w:p w14:paraId="07166C44">
      <w:pPr>
        <w:ind w:firstLine="456"/>
        <w:rPr>
          <w:rFonts w:ascii="Times New Roman" w:hAnsi="Times New Roman" w:cs="Times New Roman"/>
        </w:rPr>
      </w:pPr>
      <w:r>
        <w:rPr>
          <w:rFonts w:ascii="Times New Roman" w:hAnsi="Times New Roman" w:cs="Times New Roman"/>
        </w:rPr>
        <w:t>1.b.2 Team(TeamID, Name, Coach, Captain)</w:t>
      </w:r>
    </w:p>
    <w:p w14:paraId="02441A0A">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09A7A0FE">
      <w:pPr>
        <w:ind w:firstLine="456"/>
        <w:rPr>
          <w:rFonts w:ascii="Times New Roman" w:hAnsi="Times New Roman" w:cs="Times New Roman"/>
        </w:rPr>
      </w:pPr>
      <w:r>
        <w:rPr>
          <w:rFonts w:ascii="Times New Roman" w:hAnsi="Times New Roman" w:cs="Times New Roman"/>
        </w:rPr>
        <w:t>1.b.4 Match( MatchID, Date, Time, Result)</w:t>
      </w:r>
    </w:p>
    <w:p w14:paraId="7ED7DBF5">
      <w:pPr>
        <w:ind w:firstLine="456"/>
        <w:rPr>
          <w:rFonts w:ascii="Times New Roman" w:hAnsi="Times New Roman" w:cs="Times New Roman"/>
        </w:rPr>
      </w:pPr>
      <w:r>
        <w:rPr>
          <w:rFonts w:ascii="Times New Roman" w:hAnsi="Times New Roman" w:cs="Times New Roman"/>
        </w:rPr>
        <w:t>1.b.5 Ground(GroundID, Name, Location, Capacity)</w:t>
      </w:r>
    </w:p>
    <w:p w14:paraId="3A1E32DE">
      <w:pPr>
        <w:pStyle w:val="2"/>
        <w:spacing w:line="271" w:lineRule="exact"/>
        <w:ind w:firstLine="351"/>
        <w:rPr>
          <w:rFonts w:ascii="Times New Roman" w:hAnsi="Times New Roman" w:cs="Times New Roman"/>
          <w:b/>
          <w:color w:val="auto"/>
          <w:sz w:val="24"/>
          <w:szCs w:val="24"/>
        </w:rPr>
      </w:pPr>
      <w:r>
        <w:rPr>
          <w:rFonts w:ascii="Times New Roman" w:hAnsi="Times New Roman" w:cs="Times New Roman"/>
          <w:color w:val="auto"/>
          <w:sz w:val="24"/>
          <w:szCs w:val="24"/>
        </w:rPr>
        <w:t>1.b.6 Umpire(UmpireID, FName, LName, Age, DateofBirth, Country, email, contact_no)</w:t>
      </w:r>
    </w:p>
    <w:p w14:paraId="0B3C1462">
      <w:pPr>
        <w:pStyle w:val="2"/>
        <w:spacing w:line="271" w:lineRule="exact"/>
        <w:rPr>
          <w:rFonts w:ascii="Times New Roman" w:hAnsi="Times New Roman" w:cs="Times New Roman"/>
          <w:b/>
          <w:bCs/>
          <w:color w:val="auto"/>
          <w:sz w:val="24"/>
          <w:szCs w:val="24"/>
        </w:rPr>
      </w:pPr>
      <w:r>
        <w:rPr>
          <w:rFonts w:ascii="Times New Roman" w:hAnsi="Times New Roman" w:cs="Times New Roman"/>
          <w:b/>
          <w:bCs/>
          <w:color w:val="auto"/>
          <w:sz w:val="24"/>
          <w:szCs w:val="24"/>
        </w:rPr>
        <w:t>1.c Identification of relationships, cardinality, type of relationship.</w:t>
      </w:r>
    </w:p>
    <w:p w14:paraId="1AE6A67B">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1D8D7CF9">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58003073">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1A4F9D5F">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7B550712">
      <w:pPr>
        <w:jc w:val="both"/>
        <w:rPr>
          <w:rFonts w:ascii="Times New Roman" w:hAnsi="Times New Roman" w:cs="Times New Roman"/>
          <w:b/>
        </w:rPr>
      </w:pPr>
      <w:r>
        <w:rPr>
          <w:rFonts w:ascii="Times New Roman" w:hAnsi="Times New Roman" w:cs="Times New Roman"/>
          <w:b/>
        </w:rPr>
        <w:t>1.d Reframing the relations with keys and constraint</w:t>
      </w:r>
    </w:p>
    <w:p w14:paraId="07FD3B46">
      <w:pPr>
        <w:jc w:val="both"/>
        <w:rPr>
          <w:rFonts w:ascii="Times New Roman" w:hAnsi="Times New Roman" w:cs="Times New Roman"/>
          <w:b/>
        </w:rPr>
      </w:pPr>
      <w:r>
        <w:rPr>
          <w:rFonts w:ascii="Times New Roman" w:hAnsi="Times New Roman" w:cs="Times New Roman"/>
          <w:b/>
        </w:rPr>
        <w:t>1.d.1 Create Table CricketBoard:</w:t>
      </w:r>
    </w:p>
    <w:p w14:paraId="18D7981E">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21F36668">
      <w:pPr>
        <w:jc w:val="both"/>
        <w:rPr>
          <w:rFonts w:ascii="Times New Roman" w:hAnsi="Times New Roman" w:cs="Times New Roman"/>
        </w:rPr>
      </w:pPr>
      <w:r>
        <w:rPr>
          <w:rFonts w:ascii="Times New Roman" w:hAnsi="Times New Roman" w:cs="Times New Roman"/>
        </w:rPr>
        <w:t>Table Created</w:t>
      </w:r>
    </w:p>
    <w:p w14:paraId="11AC5D67">
      <w:pPr>
        <w:jc w:val="both"/>
        <w:rPr>
          <w:rFonts w:ascii="Times New Roman" w:hAnsi="Times New Roman" w:cs="Times New Roman"/>
        </w:rPr>
      </w:pPr>
      <w:r>
        <w:rPr>
          <w:rFonts w:ascii="Times New Roman" w:hAnsi="Times New Roman" w:cs="Times New Roman"/>
        </w:rPr>
        <w:t>SQL&gt;DESC CricketBoard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1679"/>
        <w:gridCol w:w="2894"/>
      </w:tblGrid>
      <w:tr w14:paraId="3DE8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1C88060C">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Column</w:t>
            </w:r>
          </w:p>
        </w:tc>
        <w:tc>
          <w:tcPr>
            <w:tcW w:w="1679" w:type="dxa"/>
          </w:tcPr>
          <w:p w14:paraId="295CB4BB">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NULL</w:t>
            </w:r>
          </w:p>
        </w:tc>
        <w:tc>
          <w:tcPr>
            <w:tcW w:w="2894" w:type="dxa"/>
          </w:tcPr>
          <w:p w14:paraId="648E3084">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TYPE</w:t>
            </w:r>
          </w:p>
        </w:tc>
      </w:tr>
      <w:tr w14:paraId="16C0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0B9AA370">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BoardID</w:t>
            </w:r>
          </w:p>
        </w:tc>
        <w:tc>
          <w:tcPr>
            <w:tcW w:w="1679" w:type="dxa"/>
          </w:tcPr>
          <w:p w14:paraId="467CBA5B">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NOT NULL</w:t>
            </w:r>
          </w:p>
        </w:tc>
        <w:tc>
          <w:tcPr>
            <w:tcW w:w="2894" w:type="dxa"/>
          </w:tcPr>
          <w:p w14:paraId="3A061784">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VARCHAR(10)</w:t>
            </w:r>
          </w:p>
        </w:tc>
      </w:tr>
      <w:tr w14:paraId="142C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02D19EE4">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Name</w:t>
            </w:r>
          </w:p>
        </w:tc>
        <w:tc>
          <w:tcPr>
            <w:tcW w:w="1679" w:type="dxa"/>
          </w:tcPr>
          <w:p w14:paraId="3EC93D69">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w:t>
            </w:r>
          </w:p>
        </w:tc>
        <w:tc>
          <w:tcPr>
            <w:tcW w:w="2894" w:type="dxa"/>
          </w:tcPr>
          <w:p w14:paraId="4945C1E8">
            <w:pPr>
              <w:spacing w:after="0" w:line="240" w:lineRule="auto"/>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VARCHAR(30)</w:t>
            </w:r>
          </w:p>
        </w:tc>
      </w:tr>
      <w:tr w14:paraId="30ED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15C826C5">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Address</w:t>
            </w:r>
          </w:p>
        </w:tc>
        <w:tc>
          <w:tcPr>
            <w:tcW w:w="1679" w:type="dxa"/>
          </w:tcPr>
          <w:p w14:paraId="3A840ADD">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w:t>
            </w:r>
          </w:p>
        </w:tc>
        <w:tc>
          <w:tcPr>
            <w:tcW w:w="2894" w:type="dxa"/>
          </w:tcPr>
          <w:p w14:paraId="76A19C12">
            <w:pPr>
              <w:spacing w:after="0" w:line="240" w:lineRule="auto"/>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VARCHAR(50)</w:t>
            </w:r>
          </w:p>
        </w:tc>
      </w:tr>
      <w:tr w14:paraId="1A49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1A86F129">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Contact_No</w:t>
            </w:r>
          </w:p>
        </w:tc>
        <w:tc>
          <w:tcPr>
            <w:tcW w:w="1679" w:type="dxa"/>
          </w:tcPr>
          <w:p w14:paraId="45DE637F">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w:t>
            </w:r>
          </w:p>
        </w:tc>
        <w:tc>
          <w:tcPr>
            <w:tcW w:w="2894" w:type="dxa"/>
          </w:tcPr>
          <w:p w14:paraId="7F9BE26A">
            <w:pPr>
              <w:spacing w:after="0" w:line="240" w:lineRule="auto"/>
              <w:jc w:val="both"/>
              <w:rPr>
                <w:rFonts w:ascii="Times New Roman" w:hAnsi="Times New Roman" w:cs="Times New Roman"/>
                <w:kern w:val="0"/>
                <w:sz w:val="24"/>
                <w:szCs w:val="24"/>
                <w:lang w:val="en-IN"/>
                <w14:ligatures w14:val="none"/>
              </w:rPr>
            </w:pPr>
            <w:r>
              <w:rPr>
                <w:rFonts w:ascii="Times New Roman" w:hAnsi="Times New Roman" w:cs="Times New Roman"/>
                <w:kern w:val="0"/>
                <w:sz w:val="24"/>
                <w:szCs w:val="24"/>
                <w:lang w:val="en-IN"/>
                <w14:ligatures w14:val="none"/>
              </w:rPr>
              <w:t>NUMBER</w:t>
            </w:r>
          </w:p>
        </w:tc>
      </w:tr>
    </w:tbl>
    <w:p w14:paraId="21909963">
      <w:pPr>
        <w:jc w:val="both"/>
        <w:rPr>
          <w:rFonts w:ascii="Times New Roman" w:hAnsi="Times New Roman" w:cs="Times New Roman"/>
        </w:rPr>
      </w:pPr>
    </w:p>
    <w:p w14:paraId="43594208">
      <w:pPr>
        <w:jc w:val="both"/>
        <w:rPr>
          <w:rFonts w:ascii="Times New Roman" w:hAnsi="Times New Roman" w:cs="Times New Roman"/>
          <w:b/>
        </w:rPr>
      </w:pPr>
      <w:r>
        <w:rPr>
          <w:rFonts w:ascii="Times New Roman" w:hAnsi="Times New Roman" w:cs="Times New Roman"/>
          <w:b/>
        </w:rPr>
        <w:t>1.d.2 Create Table Team:</w:t>
      </w:r>
    </w:p>
    <w:p w14:paraId="5247094B">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0A3C5AAA">
      <w:pPr>
        <w:jc w:val="both"/>
        <w:rPr>
          <w:rFonts w:ascii="Times New Roman" w:hAnsi="Times New Roman" w:cs="Times New Roman"/>
          <w:b/>
        </w:rPr>
      </w:pPr>
      <w:r>
        <w:rPr>
          <w:rFonts w:ascii="Times New Roman" w:hAnsi="Times New Roman" w:cs="Times New Roman"/>
          <w:b/>
        </w:rPr>
        <w:t>Table created.</w:t>
      </w:r>
    </w:p>
    <w:p w14:paraId="486EEC1F">
      <w:pPr>
        <w:jc w:val="both"/>
        <w:rPr>
          <w:rFonts w:ascii="Times New Roman" w:hAnsi="Times New Roman" w:cs="Times New Roman"/>
          <w:b/>
        </w:rPr>
      </w:pPr>
      <w:r>
        <w:rPr>
          <w:rFonts w:ascii="Times New Roman" w:hAnsi="Times New Roman" w:cs="Times New Roman"/>
          <w:b/>
        </w:rPr>
        <w:t>SQL&gt; DESC TEAM</w:t>
      </w:r>
    </w:p>
    <w:p w14:paraId="62653C39">
      <w:pPr>
        <w:spacing w:after="0"/>
        <w:jc w:val="both"/>
        <w:rPr>
          <w:rFonts w:ascii="Times New Roman" w:hAnsi="Times New Roman" w:cs="Times New Roman"/>
        </w:rPr>
      </w:pPr>
      <w:r>
        <w:rPr>
          <w:rFonts w:ascii="Times New Roman" w:hAnsi="Times New Roman" w:cs="Times New Roman"/>
        </w:rPr>
        <w:t xml:space="preserve"> Name                                      Null?                       Type</w:t>
      </w:r>
    </w:p>
    <w:p w14:paraId="60C4442D">
      <w:pPr>
        <w:spacing w:after="0"/>
        <w:jc w:val="both"/>
        <w:rPr>
          <w:rFonts w:ascii="Times New Roman" w:hAnsi="Times New Roman" w:cs="Times New Roman"/>
        </w:rPr>
      </w:pPr>
      <w:r>
        <w:rPr>
          <w:rFonts w:ascii="Times New Roman" w:hAnsi="Times New Roman" w:cs="Times New Roman"/>
        </w:rPr>
        <w:t xml:space="preserve"> ----------------------------------------- -------- ----------------------------</w:t>
      </w:r>
    </w:p>
    <w:p w14:paraId="64785AA5">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r>
      <w:r>
        <w:rPr>
          <w:rFonts w:ascii="Times New Roman" w:hAnsi="Times New Roman" w:cs="Times New Roman"/>
        </w:rPr>
        <w:t>VARCHAR2(10)</w:t>
      </w:r>
    </w:p>
    <w:p w14:paraId="783A6625">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736DA375">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5024AFD2">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2A79EFEB">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712A56E5">
      <w:pPr>
        <w:spacing w:after="0"/>
        <w:jc w:val="both"/>
        <w:rPr>
          <w:rFonts w:ascii="Times New Roman" w:hAnsi="Times New Roman" w:cs="Times New Roman"/>
        </w:rPr>
      </w:pPr>
    </w:p>
    <w:p w14:paraId="42FA764F">
      <w:pPr>
        <w:spacing w:after="0"/>
        <w:jc w:val="both"/>
        <w:rPr>
          <w:rFonts w:ascii="Times New Roman" w:hAnsi="Times New Roman" w:cs="Times New Roman"/>
        </w:rPr>
      </w:pPr>
    </w:p>
    <w:p w14:paraId="22F5E20A">
      <w:pPr>
        <w:jc w:val="both"/>
        <w:rPr>
          <w:rFonts w:ascii="Times New Roman" w:hAnsi="Times New Roman" w:cs="Times New Roman"/>
          <w:b/>
        </w:rPr>
      </w:pPr>
      <w:r>
        <w:rPr>
          <w:rFonts w:ascii="Times New Roman" w:hAnsi="Times New Roman" w:cs="Times New Roman"/>
          <w:b/>
        </w:rPr>
        <w:t>1.d.3 Create Table Player:</w:t>
      </w:r>
    </w:p>
    <w:p w14:paraId="4DED610A">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B09A72">
      <w:pPr>
        <w:jc w:val="both"/>
        <w:rPr>
          <w:rFonts w:ascii="Times New Roman" w:hAnsi="Times New Roman" w:cs="Times New Roman"/>
        </w:rPr>
      </w:pPr>
      <w:r>
        <w:rPr>
          <w:rFonts w:ascii="Times New Roman" w:hAnsi="Times New Roman" w:cs="Times New Roman"/>
        </w:rPr>
        <w:t>Table created.</w:t>
      </w:r>
    </w:p>
    <w:p w14:paraId="6021CAC6">
      <w:pPr>
        <w:jc w:val="both"/>
        <w:rPr>
          <w:rFonts w:ascii="Times New Roman" w:hAnsi="Times New Roman" w:cs="Times New Roman"/>
        </w:rPr>
      </w:pPr>
      <w:r>
        <w:rPr>
          <w:rFonts w:ascii="Times New Roman" w:hAnsi="Times New Roman" w:cs="Times New Roman"/>
        </w:rPr>
        <w:t>SQL&gt; DESC PLAYER</w:t>
      </w:r>
    </w:p>
    <w:p w14:paraId="0B6CF316">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6DB64EB5">
      <w:pPr>
        <w:spacing w:after="0"/>
        <w:jc w:val="both"/>
        <w:rPr>
          <w:rFonts w:ascii="Times New Roman" w:hAnsi="Times New Roman" w:cs="Times New Roman"/>
        </w:rPr>
      </w:pPr>
      <w:r>
        <w:rPr>
          <w:rFonts w:ascii="Times New Roman" w:hAnsi="Times New Roman" w:cs="Times New Roman"/>
        </w:rPr>
        <w:t xml:space="preserve"> ----------------------------------------- -------- ----------------------------</w:t>
      </w:r>
    </w:p>
    <w:p w14:paraId="05F66D0B">
      <w:pPr>
        <w:spacing w:after="0"/>
        <w:jc w:val="both"/>
        <w:rPr>
          <w:rFonts w:ascii="Times New Roman" w:hAnsi="Times New Roman" w:cs="Times New Roman"/>
        </w:rPr>
      </w:pPr>
      <w:r>
        <w:rPr>
          <w:rFonts w:ascii="Times New Roman" w:hAnsi="Times New Roman" w:cs="Times New Roman"/>
        </w:rPr>
        <w:t xml:space="preserve"> PLAYERID                      NOT NULL         VARCHAR2(6)</w:t>
      </w:r>
    </w:p>
    <w:p w14:paraId="59C1F910">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017CD241">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2C9AA942">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445C11CF">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1B240675">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501886FA">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r>
      <w:r>
        <w:rPr>
          <w:rFonts w:ascii="Times New Roman" w:hAnsi="Times New Roman" w:cs="Times New Roman"/>
        </w:rPr>
        <w:t>VARCHAR2(25)</w:t>
      </w:r>
    </w:p>
    <w:p w14:paraId="57FF01CE">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VARCHAR2(40)</w:t>
      </w:r>
    </w:p>
    <w:p w14:paraId="6CF525A2">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13B1A3FA">
      <w:pPr>
        <w:spacing w:after="0"/>
        <w:jc w:val="both"/>
        <w:rPr>
          <w:rFonts w:ascii="Times New Roman" w:hAnsi="Times New Roman" w:cs="Times New Roman"/>
        </w:rPr>
      </w:pPr>
    </w:p>
    <w:p w14:paraId="20EC657F">
      <w:pPr>
        <w:spacing w:after="0"/>
        <w:jc w:val="both"/>
        <w:rPr>
          <w:rFonts w:ascii="Times New Roman" w:hAnsi="Times New Roman" w:cs="Times New Roman"/>
          <w:b/>
        </w:rPr>
      </w:pPr>
      <w:r>
        <w:rPr>
          <w:rFonts w:ascii="Times New Roman" w:hAnsi="Times New Roman" w:cs="Times New Roman"/>
          <w:b/>
        </w:rPr>
        <w:t>1.d.4 Create Table Match:</w:t>
      </w:r>
    </w:p>
    <w:p w14:paraId="27FE6B0A">
      <w:pPr>
        <w:spacing w:after="0"/>
        <w:jc w:val="both"/>
        <w:rPr>
          <w:rFonts w:ascii="Times New Roman" w:hAnsi="Times New Roman" w:cs="Times New Roman"/>
        </w:rPr>
      </w:pPr>
    </w:p>
    <w:p w14:paraId="665D376C">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21240D71">
      <w:pPr>
        <w:jc w:val="both"/>
        <w:rPr>
          <w:rFonts w:ascii="Times New Roman" w:hAnsi="Times New Roman" w:cs="Times New Roman"/>
        </w:rPr>
      </w:pPr>
      <w:r>
        <w:rPr>
          <w:rFonts w:ascii="Times New Roman" w:hAnsi="Times New Roman" w:cs="Times New Roman"/>
        </w:rPr>
        <w:t>Table created.</w:t>
      </w:r>
    </w:p>
    <w:p w14:paraId="7F246E68">
      <w:pPr>
        <w:jc w:val="both"/>
        <w:rPr>
          <w:rFonts w:ascii="Times New Roman" w:hAnsi="Times New Roman" w:cs="Times New Roman"/>
        </w:rPr>
      </w:pPr>
      <w:r>
        <w:rPr>
          <w:rFonts w:ascii="Times New Roman" w:hAnsi="Times New Roman" w:cs="Times New Roman"/>
        </w:rPr>
        <w:t>SQL&gt; DESC Match</w:t>
      </w:r>
    </w:p>
    <w:p w14:paraId="3CCE3013">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r>
      <w:r>
        <w:rPr>
          <w:rFonts w:ascii="Times New Roman" w:hAnsi="Times New Roman" w:cs="Times New Roman"/>
        </w:rPr>
        <w:t>Type</w:t>
      </w:r>
    </w:p>
    <w:p w14:paraId="4D172DD5">
      <w:pPr>
        <w:spacing w:after="0"/>
        <w:jc w:val="both"/>
        <w:rPr>
          <w:rFonts w:ascii="Times New Roman" w:hAnsi="Times New Roman" w:cs="Times New Roman"/>
        </w:rPr>
      </w:pPr>
      <w:r>
        <w:rPr>
          <w:rFonts w:ascii="Times New Roman" w:hAnsi="Times New Roman" w:cs="Times New Roman"/>
        </w:rPr>
        <w:t xml:space="preserve"> ----------------------------------------- -------- ----------------------------</w:t>
      </w:r>
    </w:p>
    <w:p w14:paraId="0D46118F">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r>
      <w:r>
        <w:rPr>
          <w:rFonts w:ascii="Times New Roman" w:hAnsi="Times New Roman" w:cs="Times New Roman"/>
        </w:rPr>
        <w:t>VARCHAR2(10)</w:t>
      </w:r>
    </w:p>
    <w:p w14:paraId="541C51DF">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5D7DB752">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3AEEA06D">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VARCHAR2(6)</w:t>
      </w:r>
    </w:p>
    <w:p w14:paraId="6F8D550E">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r>
      <w:r>
        <w:rPr>
          <w:rFonts w:ascii="Times New Roman" w:hAnsi="Times New Roman" w:cs="Times New Roman"/>
        </w:rPr>
        <w:t>DATE</w:t>
      </w:r>
    </w:p>
    <w:p w14:paraId="1C04E3AA">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w:t>
      </w:r>
    </w:p>
    <w:p w14:paraId="029EA1B1">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VARCHAR2(20)</w:t>
      </w:r>
    </w:p>
    <w:p w14:paraId="1AADA7DE">
      <w:pPr>
        <w:spacing w:after="0"/>
        <w:jc w:val="both"/>
        <w:rPr>
          <w:rFonts w:ascii="Times New Roman" w:hAnsi="Times New Roman" w:cs="Times New Roman"/>
        </w:rPr>
      </w:pPr>
    </w:p>
    <w:p w14:paraId="130DBBB5">
      <w:pPr>
        <w:spacing w:after="0"/>
        <w:jc w:val="both"/>
        <w:rPr>
          <w:rFonts w:ascii="Times New Roman" w:hAnsi="Times New Roman" w:cs="Times New Roman"/>
          <w:b/>
        </w:rPr>
      </w:pPr>
      <w:r>
        <w:rPr>
          <w:rFonts w:ascii="Times New Roman" w:hAnsi="Times New Roman" w:cs="Times New Roman"/>
          <w:b/>
        </w:rPr>
        <w:t>1.d.5 Create Table Ground:</w:t>
      </w:r>
    </w:p>
    <w:p w14:paraId="10E6C0E2">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7F82656E">
      <w:pPr>
        <w:spacing w:after="0"/>
        <w:jc w:val="both"/>
        <w:rPr>
          <w:rFonts w:ascii="Times New Roman" w:hAnsi="Times New Roman" w:cs="Times New Roman"/>
        </w:rPr>
      </w:pPr>
    </w:p>
    <w:p w14:paraId="487A2A2A">
      <w:pPr>
        <w:spacing w:after="0"/>
        <w:jc w:val="both"/>
        <w:rPr>
          <w:rFonts w:ascii="Times New Roman" w:hAnsi="Times New Roman" w:cs="Times New Roman"/>
        </w:rPr>
      </w:pPr>
      <w:r>
        <w:rPr>
          <w:rFonts w:ascii="Times New Roman" w:hAnsi="Times New Roman" w:cs="Times New Roman"/>
        </w:rPr>
        <w:t>Table created.</w:t>
      </w:r>
    </w:p>
    <w:p w14:paraId="11B07B2E">
      <w:pPr>
        <w:spacing w:after="0"/>
        <w:jc w:val="both"/>
        <w:rPr>
          <w:rFonts w:ascii="Times New Roman" w:hAnsi="Times New Roman" w:cs="Times New Roman"/>
        </w:rPr>
      </w:pPr>
    </w:p>
    <w:p w14:paraId="3A725918">
      <w:pPr>
        <w:spacing w:after="0"/>
        <w:jc w:val="both"/>
        <w:rPr>
          <w:rFonts w:ascii="Times New Roman" w:hAnsi="Times New Roman" w:cs="Times New Roman"/>
        </w:rPr>
      </w:pPr>
      <w:r>
        <w:rPr>
          <w:rFonts w:ascii="Times New Roman" w:hAnsi="Times New Roman" w:cs="Times New Roman"/>
        </w:rPr>
        <w:t>SQL&gt; DESC Ground</w:t>
      </w:r>
    </w:p>
    <w:p w14:paraId="4FD0CF33">
      <w:pPr>
        <w:spacing w:after="0"/>
        <w:jc w:val="both"/>
        <w:rPr>
          <w:rFonts w:ascii="Times New Roman" w:hAnsi="Times New Roman" w:cs="Times New Roman"/>
        </w:rPr>
      </w:pPr>
      <w:r>
        <w:rPr>
          <w:rFonts w:ascii="Times New Roman" w:hAnsi="Times New Roman" w:cs="Times New Roman"/>
        </w:rPr>
        <w:t xml:space="preserve"> Name                                      Null?    Type</w:t>
      </w:r>
    </w:p>
    <w:p w14:paraId="18A9BD6F">
      <w:pPr>
        <w:spacing w:after="0"/>
        <w:jc w:val="both"/>
        <w:rPr>
          <w:rFonts w:ascii="Times New Roman" w:hAnsi="Times New Roman" w:cs="Times New Roman"/>
        </w:rPr>
      </w:pPr>
      <w:r>
        <w:rPr>
          <w:rFonts w:ascii="Times New Roman" w:hAnsi="Times New Roman" w:cs="Times New Roman"/>
        </w:rPr>
        <w:t xml:space="preserve"> ----------------------------------------- -------- ----------------------------</w:t>
      </w:r>
    </w:p>
    <w:p w14:paraId="42D50000">
      <w:pPr>
        <w:spacing w:after="0"/>
        <w:jc w:val="both"/>
        <w:rPr>
          <w:rFonts w:ascii="Times New Roman" w:hAnsi="Times New Roman" w:cs="Times New Roman"/>
        </w:rPr>
      </w:pPr>
      <w:r>
        <w:rPr>
          <w:rFonts w:ascii="Times New Roman" w:hAnsi="Times New Roman" w:cs="Times New Roman"/>
        </w:rPr>
        <w:t xml:space="preserve"> GROUNDID                    NOT NULL          VARCHAR2(10)</w:t>
      </w:r>
    </w:p>
    <w:p w14:paraId="006DCE14">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0F879316">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r>
      <w:r>
        <w:rPr>
          <w:rFonts w:ascii="Times New Roman" w:hAnsi="Times New Roman" w:cs="Times New Roman"/>
        </w:rPr>
        <w:t xml:space="preserve">            VARCHAR2(30)</w:t>
      </w:r>
    </w:p>
    <w:p w14:paraId="5F2260D9">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r>
      <w:r>
        <w:rPr>
          <w:rFonts w:ascii="Times New Roman" w:hAnsi="Times New Roman" w:cs="Times New Roman"/>
        </w:rPr>
        <w:t>VARCHAR2(30)</w:t>
      </w:r>
    </w:p>
    <w:p w14:paraId="44EA5077">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r>
      <w:r>
        <w:rPr>
          <w:rFonts w:ascii="Times New Roman" w:hAnsi="Times New Roman" w:cs="Times New Roman"/>
        </w:rPr>
        <w:t>NUMBER</w:t>
      </w:r>
    </w:p>
    <w:p w14:paraId="6C1DCF7A">
      <w:pPr>
        <w:spacing w:after="0"/>
        <w:jc w:val="both"/>
        <w:rPr>
          <w:rFonts w:ascii="Times New Roman" w:hAnsi="Times New Roman" w:cs="Times New Roman"/>
        </w:rPr>
      </w:pPr>
    </w:p>
    <w:p w14:paraId="4EAD6AE3">
      <w:pPr>
        <w:spacing w:after="0"/>
        <w:jc w:val="both"/>
        <w:rPr>
          <w:rFonts w:ascii="Times New Roman" w:hAnsi="Times New Roman" w:cs="Times New Roman"/>
          <w:b/>
        </w:rPr>
      </w:pPr>
      <w:r>
        <w:rPr>
          <w:rFonts w:ascii="Times New Roman" w:hAnsi="Times New Roman" w:cs="Times New Roman"/>
          <w:b/>
        </w:rPr>
        <w:t>1.d.6 Create Table Umpire:</w:t>
      </w:r>
    </w:p>
    <w:p w14:paraId="6DEA7222">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5629833A">
      <w:pPr>
        <w:spacing w:after="0"/>
        <w:jc w:val="both"/>
        <w:rPr>
          <w:rFonts w:ascii="Times New Roman" w:hAnsi="Times New Roman" w:cs="Times New Roman"/>
          <w:b/>
        </w:rPr>
      </w:pPr>
    </w:p>
    <w:p w14:paraId="119C3219">
      <w:pPr>
        <w:spacing w:after="0"/>
        <w:jc w:val="both"/>
        <w:rPr>
          <w:rFonts w:ascii="Times New Roman" w:hAnsi="Times New Roman" w:cs="Times New Roman"/>
        </w:rPr>
      </w:pPr>
      <w:r>
        <w:rPr>
          <w:rFonts w:ascii="Times New Roman" w:hAnsi="Times New Roman" w:cs="Times New Roman"/>
        </w:rPr>
        <w:t>SQL&gt; DESC Umpire</w:t>
      </w:r>
    </w:p>
    <w:p w14:paraId="303A9D62">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53B48A33">
      <w:pPr>
        <w:spacing w:after="0"/>
        <w:jc w:val="both"/>
        <w:rPr>
          <w:rFonts w:ascii="Times New Roman" w:hAnsi="Times New Roman" w:cs="Times New Roman"/>
        </w:rPr>
      </w:pPr>
      <w:r>
        <w:rPr>
          <w:rFonts w:ascii="Times New Roman" w:hAnsi="Times New Roman" w:cs="Times New Roman"/>
        </w:rPr>
        <w:t xml:space="preserve"> ----------------------------------------- -------- ----------------------------</w:t>
      </w:r>
    </w:p>
    <w:p w14:paraId="502698F3">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73C6749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1F74E981">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632EC983">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14F583A7">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29C86813">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r>
      <w:r>
        <w:rPr>
          <w:rFonts w:ascii="Times New Roman" w:hAnsi="Times New Roman" w:cs="Times New Roman"/>
        </w:rPr>
        <w:t>VARCHAR2(30)</w:t>
      </w:r>
    </w:p>
    <w:p w14:paraId="084D628B">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VARCHAR2(40)</w:t>
      </w:r>
    </w:p>
    <w:p w14:paraId="1BCA2678">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3532975F">
      <w:pPr>
        <w:spacing w:after="0"/>
        <w:jc w:val="both"/>
        <w:rPr>
          <w:rFonts w:ascii="Times New Roman" w:hAnsi="Times New Roman" w:cs="Times New Roman"/>
          <w:b/>
        </w:rPr>
      </w:pPr>
    </w:p>
    <w:p w14:paraId="70E5DFD1">
      <w:pPr>
        <w:spacing w:after="0"/>
        <w:jc w:val="both"/>
        <w:rPr>
          <w:rFonts w:ascii="Times New Roman" w:hAnsi="Times New Roman" w:cs="Times New Roman"/>
        </w:rPr>
      </w:pPr>
      <w:r>
        <w:rPr>
          <w:rFonts w:ascii="Times New Roman" w:hAnsi="Times New Roman" w:cs="Times New Roman"/>
          <w:b/>
        </w:rPr>
        <w:t>1.d.6 Create Table Umpire_Umpired:</w:t>
      </w:r>
    </w:p>
    <w:p w14:paraId="3DC839A1">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4557B41F">
      <w:pPr>
        <w:spacing w:after="0"/>
        <w:jc w:val="both"/>
        <w:rPr>
          <w:rFonts w:ascii="Times New Roman" w:hAnsi="Times New Roman" w:cs="Times New Roman"/>
        </w:rPr>
      </w:pPr>
    </w:p>
    <w:p w14:paraId="50A5F2E9">
      <w:pPr>
        <w:spacing w:after="0"/>
        <w:jc w:val="both"/>
        <w:rPr>
          <w:rFonts w:ascii="Times New Roman" w:hAnsi="Times New Roman" w:cs="Times New Roman"/>
        </w:rPr>
      </w:pPr>
      <w:r>
        <w:rPr>
          <w:rFonts w:ascii="Times New Roman" w:hAnsi="Times New Roman" w:cs="Times New Roman"/>
        </w:rPr>
        <w:t>Table created.</w:t>
      </w:r>
    </w:p>
    <w:p w14:paraId="0964B2D5">
      <w:pPr>
        <w:spacing w:after="0"/>
        <w:jc w:val="both"/>
        <w:rPr>
          <w:rFonts w:ascii="Times New Roman" w:hAnsi="Times New Roman" w:cs="Times New Roman"/>
        </w:rPr>
      </w:pPr>
    </w:p>
    <w:p w14:paraId="772D5537">
      <w:pPr>
        <w:spacing w:after="0"/>
        <w:jc w:val="both"/>
        <w:rPr>
          <w:rFonts w:ascii="Times New Roman" w:hAnsi="Times New Roman" w:cs="Times New Roman"/>
        </w:rPr>
      </w:pPr>
      <w:r>
        <w:rPr>
          <w:rFonts w:ascii="Times New Roman" w:hAnsi="Times New Roman" w:cs="Times New Roman"/>
        </w:rPr>
        <w:t>SQL&gt; DESC Umpire</w:t>
      </w:r>
    </w:p>
    <w:p w14:paraId="212B15E5">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 xml:space="preserve">     Type</w:t>
      </w:r>
    </w:p>
    <w:p w14:paraId="0CF3AFDC">
      <w:pPr>
        <w:spacing w:after="0"/>
        <w:jc w:val="both"/>
        <w:rPr>
          <w:rFonts w:ascii="Times New Roman" w:hAnsi="Times New Roman" w:cs="Times New Roman"/>
        </w:rPr>
      </w:pPr>
      <w:r>
        <w:rPr>
          <w:rFonts w:ascii="Times New Roman" w:hAnsi="Times New Roman" w:cs="Times New Roman"/>
        </w:rPr>
        <w:t xml:space="preserve"> ----------------------------------------- -------- ----------------------------</w:t>
      </w:r>
    </w:p>
    <w:p w14:paraId="7BAE5134">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696E2043">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r>
      <w:r>
        <w:rPr>
          <w:rFonts w:ascii="Times New Roman" w:hAnsi="Times New Roman" w:cs="Times New Roman"/>
        </w:rPr>
        <w:t>NOT NULL         VARCHAR2(10)</w:t>
      </w:r>
    </w:p>
    <w:p w14:paraId="40D8AB97">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 xml:space="preserve">     VARCHAR2(10)</w:t>
      </w:r>
    </w:p>
    <w:p w14:paraId="533BA65B">
      <w:pPr>
        <w:spacing w:after="0"/>
        <w:jc w:val="both"/>
        <w:rPr>
          <w:rFonts w:ascii="Times New Roman" w:hAnsi="Times New Roman" w:cs="Times New Roman"/>
        </w:rPr>
      </w:pPr>
      <w:r>
        <w:rPr>
          <w:rFonts w:ascii="Times New Roman" w:hAnsi="Times New Roman" w:cs="Times New Roman"/>
        </w:rPr>
        <w:t xml:space="preserve"> </w:t>
      </w:r>
    </w:p>
    <w:p w14:paraId="3269DD7B">
      <w:pPr>
        <w:spacing w:after="0"/>
        <w:jc w:val="both"/>
        <w:rPr>
          <w:rFonts w:ascii="Times New Roman" w:hAnsi="Times New Roman" w:cs="Times New Roman"/>
        </w:rPr>
      </w:pPr>
    </w:p>
    <w:p w14:paraId="1E7B12FD">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22628B28">
      <w:pPr>
        <w:spacing w:after="0"/>
        <w:jc w:val="both"/>
        <w:rPr>
          <w:rFonts w:ascii="Times New Roman" w:hAnsi="Times New Roman" w:cs="Times New Roman"/>
          <w:b/>
        </w:rPr>
      </w:pPr>
    </w:p>
    <w:p w14:paraId="39813E58">
      <w:pPr>
        <w:spacing w:after="0"/>
        <w:jc w:val="both"/>
        <w:rPr>
          <w:rFonts w:ascii="Times New Roman" w:hAnsi="Times New Roman" w:cs="Times New Roman"/>
          <w:b/>
        </w:rPr>
      </w:pPr>
      <w:r>
        <w:drawing>
          <wp:inline distT="0" distB="0" distL="0" distR="0">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2E419461">
      <w:pPr>
        <w:spacing w:after="0"/>
        <w:jc w:val="both"/>
        <w:rPr>
          <w:rFonts w:ascii="Times New Roman" w:hAnsi="Times New Roman" w:cs="Times New Roman"/>
          <w:b/>
        </w:rPr>
      </w:pPr>
    </w:p>
    <w:p w14:paraId="3A61114D">
      <w:pPr>
        <w:spacing w:after="0"/>
        <w:jc w:val="both"/>
        <w:rPr>
          <w:rFonts w:ascii="Times New Roman" w:hAnsi="Times New Roman" w:cs="Times New Roman"/>
          <w:b/>
        </w:rPr>
      </w:pPr>
    </w:p>
    <w:p w14:paraId="2BB284BC">
      <w:pPr>
        <w:spacing w:after="0"/>
        <w:jc w:val="both"/>
        <w:rPr>
          <w:rFonts w:ascii="Times New Roman" w:hAnsi="Times New Roman" w:cs="Times New Roman"/>
          <w:b/>
        </w:rPr>
      </w:pPr>
      <w:r>
        <w:rPr>
          <w:rFonts w:ascii="Times New Roman" w:hAnsi="Times New Roman" w:cs="Times New Roman"/>
          <w:b/>
        </w:rPr>
        <w:t>Result:</w:t>
      </w:r>
    </w:p>
    <w:p w14:paraId="22FF4073">
      <w:pPr>
        <w:jc w:val="both"/>
      </w:pPr>
      <w:r>
        <w:rPr>
          <w:rFonts w:ascii="Times New Roman" w:hAnsi="Times New Roman" w:cs="Times New Roman"/>
        </w:rPr>
        <w:t>Thus the database design methodology and ER Model design diagram has been completed successfully.</w:t>
      </w:r>
    </w:p>
    <w:p w14:paraId="3638D705"/>
    <w:p w14:paraId="72B3631D"/>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B670">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CCA53"/>
    <w:multiLevelType w:val="singleLevel"/>
    <w:tmpl w:val="97CCCA53"/>
    <w:lvl w:ilvl="0" w:tentative="0">
      <w:start w:val="7"/>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1B914CE5"/>
    <w:multiLevelType w:val="multilevel"/>
    <w:tmpl w:val="1B914CE5"/>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DFE682D"/>
    <w:multiLevelType w:val="multilevel"/>
    <w:tmpl w:val="6DFE682D"/>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4B51892"/>
    <w:multiLevelType w:val="multilevel"/>
    <w:tmpl w:val="74B51892"/>
    <w:lvl w:ilvl="0" w:tentative="0">
      <w:start w:val="1"/>
      <w:numFmt w:val="decimal"/>
      <w:lvlText w:val="%1."/>
      <w:lvlJc w:val="left"/>
      <w:pPr>
        <w:ind w:left="586" w:hanging="361"/>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1056" w:hanging="240"/>
      </w:pPr>
      <w:rPr>
        <w:rFonts w:hint="default" w:ascii="Times New Roman" w:hAnsi="Times New Roman" w:eastAsia="Times New Roman" w:cs="Times New Roman"/>
        <w:b/>
        <w:bCs/>
        <w:w w:val="100"/>
        <w:sz w:val="24"/>
        <w:szCs w:val="24"/>
        <w:lang w:val="en-US" w:eastAsia="en-US" w:bidi="ar-SA"/>
      </w:rPr>
    </w:lvl>
    <w:lvl w:ilvl="2" w:tentative="0">
      <w:start w:val="0"/>
      <w:numFmt w:val="bullet"/>
      <w:lvlText w:val="•"/>
      <w:lvlJc w:val="left"/>
      <w:pPr>
        <w:ind w:left="2031" w:hanging="240"/>
      </w:pPr>
      <w:rPr>
        <w:rFonts w:hint="default"/>
        <w:lang w:val="en-US" w:eastAsia="en-US" w:bidi="ar-SA"/>
      </w:rPr>
    </w:lvl>
    <w:lvl w:ilvl="3" w:tentative="0">
      <w:start w:val="0"/>
      <w:numFmt w:val="bullet"/>
      <w:lvlText w:val="•"/>
      <w:lvlJc w:val="left"/>
      <w:pPr>
        <w:ind w:left="3002" w:hanging="240"/>
      </w:pPr>
      <w:rPr>
        <w:rFonts w:hint="default"/>
        <w:lang w:val="en-US" w:eastAsia="en-US" w:bidi="ar-SA"/>
      </w:rPr>
    </w:lvl>
    <w:lvl w:ilvl="4" w:tentative="0">
      <w:start w:val="0"/>
      <w:numFmt w:val="bullet"/>
      <w:lvlText w:val="•"/>
      <w:lvlJc w:val="left"/>
      <w:pPr>
        <w:ind w:left="3973" w:hanging="240"/>
      </w:pPr>
      <w:rPr>
        <w:rFonts w:hint="default"/>
        <w:lang w:val="en-US" w:eastAsia="en-US" w:bidi="ar-SA"/>
      </w:rPr>
    </w:lvl>
    <w:lvl w:ilvl="5" w:tentative="0">
      <w:start w:val="0"/>
      <w:numFmt w:val="bullet"/>
      <w:lvlText w:val="•"/>
      <w:lvlJc w:val="left"/>
      <w:pPr>
        <w:ind w:left="4944" w:hanging="240"/>
      </w:pPr>
      <w:rPr>
        <w:rFonts w:hint="default"/>
        <w:lang w:val="en-US" w:eastAsia="en-US" w:bidi="ar-SA"/>
      </w:rPr>
    </w:lvl>
    <w:lvl w:ilvl="6" w:tentative="0">
      <w:start w:val="0"/>
      <w:numFmt w:val="bullet"/>
      <w:lvlText w:val="•"/>
      <w:lvlJc w:val="left"/>
      <w:pPr>
        <w:ind w:left="5915" w:hanging="240"/>
      </w:pPr>
      <w:rPr>
        <w:rFonts w:hint="default"/>
        <w:lang w:val="en-US" w:eastAsia="en-US" w:bidi="ar-SA"/>
      </w:rPr>
    </w:lvl>
    <w:lvl w:ilvl="7" w:tentative="0">
      <w:start w:val="0"/>
      <w:numFmt w:val="bullet"/>
      <w:lvlText w:val="•"/>
      <w:lvlJc w:val="left"/>
      <w:pPr>
        <w:ind w:left="6886" w:hanging="240"/>
      </w:pPr>
      <w:rPr>
        <w:rFonts w:hint="default"/>
        <w:lang w:val="en-US" w:eastAsia="en-US" w:bidi="ar-SA"/>
      </w:rPr>
    </w:lvl>
    <w:lvl w:ilvl="8" w:tentative="0">
      <w:start w:val="0"/>
      <w:numFmt w:val="bullet"/>
      <w:lvlText w:val="•"/>
      <w:lvlJc w:val="left"/>
      <w:pPr>
        <w:ind w:left="7857" w:hanging="240"/>
      </w:pPr>
      <w:rPr>
        <w:rFonts w:hint="default"/>
        <w:lang w:val="en-US" w:eastAsia="en-US" w:bidi="ar-SA"/>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4565D5"/>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F41827"/>
    <w:rsid w:val="00FC693F"/>
    <w:rsid w:val="00FD7D44"/>
    <w:rsid w:val="228226B6"/>
    <w:rsid w:val="42E559C6"/>
    <w:rsid w:val="44E469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2359</Words>
  <Characters>13452</Characters>
  <Lines>112</Lines>
  <Paragraphs>31</Paragraphs>
  <TotalTime>1</TotalTime>
  <ScaleCrop>false</ScaleCrop>
  <LinksUpToDate>false</LinksUpToDate>
  <CharactersWithSpaces>15780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2025-10-10T16:05:00Z</dcterms:created>
  <dc:creator>python-docx</dc:creator>
  <dc:description>generated by python-docx</dc:description>
  <cp:lastModifiedBy>student</cp:lastModifiedBy>
  <cp:lastPrinted>2025-10-15T00:45:00Z</cp:lastPrinted>
  <dcterms:modified xsi:type="dcterms:W3CDTF">2025-10-25T04:48:56Z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B8F11819D87A4732B444C695D6311754_13</vt:lpwstr>
  </property>
</Properties>
</file>