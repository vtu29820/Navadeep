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CC65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51C687DD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292A1B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4D377E2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EDFD96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5080" t="4445" r="10160" b="22225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19CF11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4D9D809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Euqt7YAAAACAEAAA8AAAAAAAAAAQAgAAAAIgAAAGRycy9kb3du&#10;cmV2LnhtbFBLAQIUABQAAAAIAIdO4kCarSP4OAIAAJQEAAAOAAAAAAAAAAEAIAAAACc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19CF115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4D9D8096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278720"/>
    <w:p w14:paraId="0DB3B731">
      <w:pPr>
        <w:jc w:val="center"/>
      </w:pPr>
      <w:r>
        <w:t>Academic Year: 2025–2026</w:t>
      </w:r>
    </w:p>
    <w:p w14:paraId="18DBC959">
      <w:pPr>
        <w:jc w:val="center"/>
      </w:pPr>
      <w:r>
        <w:t>SUMMER SEMESTER - SS2526</w:t>
      </w:r>
    </w:p>
    <w:p w14:paraId="5A65DBEE">
      <w:r>
        <w:br w:type="textWrapping"/>
      </w:r>
      <w:r>
        <w:t>Course Code</w:t>
      </w:r>
      <w:r>
        <w:tab/>
      </w:r>
      <w:r>
        <w:t>: 10211CS207</w:t>
      </w:r>
    </w:p>
    <w:p w14:paraId="3665E9F8">
      <w:r>
        <w:t>Course Name</w:t>
      </w:r>
      <w:r>
        <w:tab/>
      </w:r>
      <w:r>
        <w:t>: Database Management Systems</w:t>
      </w:r>
    </w:p>
    <w:p w14:paraId="1C33347C">
      <w:r>
        <w:t>Slot No</w:t>
      </w:r>
      <w:r>
        <w:tab/>
      </w:r>
      <w:r>
        <w:t>:  S1L4</w:t>
      </w:r>
      <w:r>
        <w:br w:type="textWrapping"/>
      </w:r>
    </w:p>
    <w:p w14:paraId="7E01A286">
      <w:pPr>
        <w:pStyle w:val="38"/>
      </w:pPr>
      <w:r>
        <w:t>DBMS TASK - 3 REPORT</w:t>
      </w:r>
    </w:p>
    <w:p w14:paraId="24B75B3D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hAnsi="Times New Roman" w:cs="Times New Roman"/>
          <w:b/>
          <w:szCs w:val="24"/>
        </w:rPr>
        <w:t>Using Clauses, Operator sand Functions in queries</w:t>
      </w:r>
    </w:p>
    <w:p w14:paraId="63C26C42"/>
    <w:p w14:paraId="10730C72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50EE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4A91AF6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6D2F010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E5B563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62C3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D1982F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VTU29</w:t>
            </w:r>
            <w:r>
              <w:rPr>
                <w:rFonts w:hint="default"/>
                <w:lang w:val="en-US"/>
              </w:rPr>
              <w:t>820</w:t>
            </w:r>
          </w:p>
        </w:tc>
        <w:tc>
          <w:tcPr>
            <w:tcW w:w="2468" w:type="dxa"/>
            <w:vAlign w:val="bottom"/>
          </w:tcPr>
          <w:p w14:paraId="47E7579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24UECS</w:t>
            </w:r>
            <w:r>
              <w:rPr>
                <w:rFonts w:hint="default"/>
                <w:lang w:val="en-US"/>
              </w:rPr>
              <w:t>0112</w:t>
            </w:r>
          </w:p>
        </w:tc>
        <w:tc>
          <w:tcPr>
            <w:tcW w:w="4809" w:type="dxa"/>
            <w:vAlign w:val="bottom"/>
          </w:tcPr>
          <w:p w14:paraId="0047CF5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G.</w:t>
            </w:r>
            <w:r>
              <w:rPr>
                <w:rFonts w:hint="default"/>
                <w:lang w:val="en-US"/>
              </w:rPr>
              <w:t>Navadeep Sai Hanuman Reddy</w:t>
            </w:r>
            <w:bookmarkStart w:id="0" w:name="_GoBack"/>
            <w:bookmarkEnd w:id="0"/>
          </w:p>
        </w:tc>
      </w:tr>
    </w:tbl>
    <w:p w14:paraId="7DF57167">
      <w:r>
        <w:br w:type="textWrapping"/>
      </w:r>
    </w:p>
    <w:p w14:paraId="5D44F992"/>
    <w:p w14:paraId="116A03A2"/>
    <w:p w14:paraId="437744EA"/>
    <w:p w14:paraId="276A5BAF"/>
    <w:p w14:paraId="0C6D4063"/>
    <w:p w14:paraId="764AE3F5"/>
    <w:p w14:paraId="1EFFD02D"/>
    <w:p w14:paraId="77DB2478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TASK3</w:t>
      </w:r>
    </w:p>
    <w:p w14:paraId="78935B73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Clauses, Operators and Functions in queries</w:t>
      </w:r>
    </w:p>
    <w:p w14:paraId="2BBA0B8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02170422">
      <w:pPr>
        <w:pStyle w:val="14"/>
        <w:ind w:left="530" w:right="119"/>
        <w:jc w:val="both"/>
      </w:pPr>
      <w:r>
        <w:t>To perform the query processing on databases for different retrieval results of queries using DML,DRLoperations usingaggregate,date,string,indentfunctions,setclausesandoperators.</w:t>
      </w:r>
    </w:p>
    <w:p w14:paraId="133FB37B">
      <w:pPr>
        <w:pStyle w:val="145"/>
        <w:widowControl w:val="0"/>
        <w:numPr>
          <w:ilvl w:val="0"/>
          <w:numId w:val="7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2E6CD88">
      <w:pPr>
        <w:pStyle w:val="14"/>
        <w:widowControl w:val="0"/>
        <w:numPr>
          <w:ilvl w:val="0"/>
          <w:numId w:val="7"/>
        </w:numPr>
        <w:autoSpaceDE w:val="0"/>
        <w:autoSpaceDN w:val="0"/>
        <w:spacing w:after="0" w:line="276" w:lineRule="exact"/>
      </w:pPr>
      <w:r>
        <w:t>To retrievethePlayersdetailwhose name start with ‘A’.</w:t>
      </w:r>
    </w:p>
    <w:p w14:paraId="32BDA798">
      <w:pPr>
        <w:pStyle w:val="14"/>
        <w:widowControl w:val="0"/>
        <w:numPr>
          <w:ilvl w:val="0"/>
          <w:numId w:val="7"/>
        </w:numPr>
        <w:autoSpaceDE w:val="0"/>
        <w:autoSpaceDN w:val="0"/>
        <w:spacing w:before="4" w:after="0" w:line="275" w:lineRule="exact"/>
      </w:pPr>
      <w:r>
        <w:t>Addacolumn Batting and BowlinginPlayertable.</w:t>
      </w:r>
    </w:p>
    <w:p w14:paraId="2715762F">
      <w:pPr>
        <w:pStyle w:val="14"/>
        <w:widowControl w:val="0"/>
        <w:numPr>
          <w:ilvl w:val="0"/>
          <w:numId w:val="7"/>
        </w:numPr>
        <w:autoSpaceDE w:val="0"/>
        <w:autoSpaceDN w:val="0"/>
        <w:spacing w:after="0" w:line="275" w:lineRule="exact"/>
      </w:pPr>
      <w:r>
        <w:t>To countthenumberof</w:t>
      </w:r>
      <w:r>
        <w:rPr>
          <w:spacing w:val="-2"/>
        </w:rPr>
        <w:t xml:space="preserve"> right-hand batsman in a team.</w:t>
      </w:r>
    </w:p>
    <w:p w14:paraId="3C7B8676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33BEC227">
      <w:pPr>
        <w:pStyle w:val="145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6A21CF00">
      <w:pPr>
        <w:pStyle w:val="145"/>
        <w:widowControl w:val="0"/>
        <w:numPr>
          <w:ilvl w:val="0"/>
          <w:numId w:val="7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find the UmpireID of umpires who have not umpired any match</w:t>
      </w:r>
      <w:r>
        <w:rPr>
          <w:rFonts w:ascii="Times New Roman" w:hAnsi="Times New Roman" w:cs="Times New Roman"/>
          <w:spacing w:val="-2"/>
          <w:szCs w:val="24"/>
        </w:rPr>
        <w:t>.</w:t>
      </w:r>
    </w:p>
    <w:p w14:paraId="30CAED41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1A3F99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CricketBoard:</w:t>
      </w:r>
    </w:p>
    <w:tbl>
      <w:tblPr>
        <w:tblStyle w:val="12"/>
        <w:tblW w:w="62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680"/>
        <w:gridCol w:w="1376"/>
        <w:gridCol w:w="1443"/>
      </w:tblGrid>
      <w:tr w14:paraId="3A49E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4975E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672B4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B6448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04BB7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14:paraId="5592E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C72B4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D5231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B4AC1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0CC10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9988776699</w:t>
            </w:r>
          </w:p>
        </w:tc>
      </w:tr>
      <w:tr w14:paraId="2AE29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5F72C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21F95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81128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F6973F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9977886699</w:t>
            </w:r>
          </w:p>
        </w:tc>
      </w:tr>
      <w:tr w14:paraId="0779F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A4328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30100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FF23A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3E846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9966886699</w:t>
            </w:r>
          </w:p>
        </w:tc>
      </w:tr>
      <w:tr w14:paraId="1EE1E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B044D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86BFB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9CC62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6A5B8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9955886699</w:t>
            </w:r>
          </w:p>
        </w:tc>
      </w:tr>
      <w:tr w14:paraId="1695B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03D60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2BBC7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8AC46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FAE54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9944886699</w:t>
            </w:r>
          </w:p>
        </w:tc>
      </w:tr>
      <w:tr w14:paraId="1C652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76B9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F558F5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882D0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CED98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9933886699</w:t>
            </w:r>
          </w:p>
        </w:tc>
      </w:tr>
      <w:tr w14:paraId="1F41D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C42AC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FC30B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35D2A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3D1A4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9922886699</w:t>
            </w:r>
          </w:p>
        </w:tc>
      </w:tr>
      <w:tr w14:paraId="5ED98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B9173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D193E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260BD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35F6D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2C0E59C7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907A70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Team:</w:t>
      </w:r>
    </w:p>
    <w:tbl>
      <w:tblPr>
        <w:tblStyle w:val="12"/>
        <w:tblW w:w="78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123"/>
        <w:gridCol w:w="1680"/>
        <w:gridCol w:w="2184"/>
        <w:gridCol w:w="2160"/>
      </w:tblGrid>
      <w:tr w14:paraId="640A3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83A2E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E337C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A475A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18BF6D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C9251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14:paraId="43773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74CF4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7A48A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DBF56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4AF18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2C3CF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SAMPATH KUMAR</w:t>
            </w:r>
          </w:p>
        </w:tc>
      </w:tr>
      <w:tr w14:paraId="04813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80B9B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190753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85B4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03C1B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01D8BE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Y.JOHN</w:t>
            </w:r>
          </w:p>
        </w:tc>
      </w:tr>
      <w:tr w14:paraId="06467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F091C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737A59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B6AEE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9B327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118F1B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CINIL JOHN</w:t>
            </w:r>
          </w:p>
        </w:tc>
      </w:tr>
      <w:tr w14:paraId="6BFCB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0BF8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643C2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F9EE0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A1CA8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0E944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BEN GEORGE</w:t>
            </w:r>
          </w:p>
        </w:tc>
      </w:tr>
      <w:tr w14:paraId="41C06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553CB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DADE90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C1B17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94BBD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936AD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K.MUTHU</w:t>
            </w:r>
          </w:p>
        </w:tc>
      </w:tr>
      <w:tr w14:paraId="6692E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29942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A088A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D38DE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C78FF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F13E8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MANIMARAN</w:t>
            </w:r>
          </w:p>
        </w:tc>
      </w:tr>
      <w:tr w14:paraId="05273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48481B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EDA53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A0D03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E8000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D6263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R.SUNILKUMAR</w:t>
            </w:r>
          </w:p>
        </w:tc>
      </w:tr>
      <w:tr w14:paraId="451F0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36EAE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B6A194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A3E65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7B61A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D2B12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BARATHI</w:t>
            </w:r>
          </w:p>
        </w:tc>
      </w:tr>
      <w:tr w14:paraId="3D9D6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8AB5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4E996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C060E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9975A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DEAFE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SRI HARI</w:t>
            </w:r>
          </w:p>
        </w:tc>
      </w:tr>
      <w:tr w14:paraId="3B907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6E324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742FD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643B0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38DFB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E9C19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MATHAN</w:t>
            </w:r>
          </w:p>
        </w:tc>
      </w:tr>
    </w:tbl>
    <w:p w14:paraId="5571EF6F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FA90C7D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EE34E72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Player:</w:t>
      </w:r>
    </w:p>
    <w:tbl>
      <w:tblPr>
        <w:tblStyle w:val="12"/>
        <w:tblW w:w="11070" w:type="dxa"/>
        <w:tblInd w:w="-81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14:paraId="5DB87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9" w:hRule="atLeast"/>
        </w:trPr>
        <w:tc>
          <w:tcPr>
            <w:tcW w:w="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2430E257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2A093BEC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6458346C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286D805C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551B1035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11C91D85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176398C0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2A766B6D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638BE4E4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52474DDC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textDirection w:val="btLr"/>
            <w:vAlign w:val="center"/>
          </w:tcPr>
          <w:p w14:paraId="340AC80C">
            <w:pPr>
              <w:spacing w:after="0" w:line="240" w:lineRule="auto"/>
              <w:ind w:left="113" w:right="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14:paraId="5EAEC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9ACD9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1D7A2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26E3C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73EE53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08A85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A0956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05E43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0B9F6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E4522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451AA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9488F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14:paraId="13F86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77952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9EECDE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6CCC3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87EA8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234005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F6E45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8C1B3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92041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289C5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C6E07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1B9D02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1AF94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C486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3A955E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9C5C3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67B73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64ADD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4E68B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858CA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059E3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53FF2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7B550F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70C41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14:paraId="7367C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4B22BB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FBF34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0D174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F5BBC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88151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1DE2A0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A1D4C1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3D0265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B88787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D06FF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CB365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14:paraId="01CD3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7131E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1DD44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D9A50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3EDD6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BF645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992AF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CADA4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BB155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D8F3B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4B10C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8C21D6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763C0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49890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2D1960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35BB6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B2763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D46B95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3A0FAC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091352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DC917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78353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9D280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0D3962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016CA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63F80C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1AF7B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9D761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B533A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5CEF3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1DD422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EA1406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872A2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4B153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70D85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3324A3A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00BBD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B856E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E267C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622B5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5C4C6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11F68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F2DFD5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88B92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728FB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86D42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0F301A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47BDA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14:paraId="4EE3E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EA43B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2ABF0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007D3B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216B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2A082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BEE02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5F12F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9BF9F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1A6AF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54B25E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C085B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14:paraId="44A77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745AC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9946B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1216A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C4409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30B45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B3066E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1149F0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EBBA22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3EF64A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08D03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69D43D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34EA9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4E586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A1F26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CF12F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B04D9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EC044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D7F67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F3305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6E837D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DC1A8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2F0C56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824B90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69797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2435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CE911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75FEB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EC933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7204A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4B891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91F4E0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B07D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F8EF8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3C28E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1CEC8F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32868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0A1C7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B52353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36803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709BA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E95AC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48D02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A57316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B9C58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2FEAE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FA44CC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4E8C31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14:paraId="3987A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CAFE3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370A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6A5457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1A69C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F1FC8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9CF7E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940D9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B6199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7BA2A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CF7F2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E9DE3C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4DD0A566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C3A6972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66B2B35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7367EC3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73ACD75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CC11E8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727B892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Match:</w:t>
      </w:r>
    </w:p>
    <w:tbl>
      <w:tblPr>
        <w:tblStyle w:val="12"/>
        <w:tblW w:w="68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163"/>
        <w:gridCol w:w="1070"/>
        <w:gridCol w:w="1483"/>
        <w:gridCol w:w="870"/>
        <w:gridCol w:w="1720"/>
      </w:tblGrid>
      <w:tr w14:paraId="394CBA2F">
        <w:trPr>
          <w:trHeight w:val="300" w:hRule="atLeast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AB08A5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81531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B8951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7089C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120B1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5C63C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14:paraId="3B961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05191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9E6CE8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AA98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E2D95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1BF555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098F45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TCB01 - WIN</w:t>
            </w:r>
          </w:p>
        </w:tc>
      </w:tr>
      <w:tr w14:paraId="30F05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DB70F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57BB4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E167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130BA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BB0F3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C68EBF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CCB01 - WIN</w:t>
            </w:r>
          </w:p>
        </w:tc>
      </w:tr>
      <w:tr w14:paraId="7FBF4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347A24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31F37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B5858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29037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41EDA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1F003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TCB01 - WIN</w:t>
            </w:r>
          </w:p>
        </w:tc>
      </w:tr>
      <w:tr w14:paraId="10C0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B5F0C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4F7C1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6996C0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39B2C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F13E6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EB682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2800EBD7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1C4A8B4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C0DCE1D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Ground:</w:t>
      </w:r>
    </w:p>
    <w:tbl>
      <w:tblPr>
        <w:tblStyle w:val="12"/>
        <w:tblW w:w="51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150"/>
        <w:gridCol w:w="883"/>
        <w:gridCol w:w="1350"/>
        <w:gridCol w:w="1136"/>
      </w:tblGrid>
      <w:tr w14:paraId="4F74C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478F0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F7B1D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0AA22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5B8BC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DBD75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14:paraId="32F94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B44E9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07A8E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45529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A2C429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37C9CC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10000</w:t>
            </w:r>
          </w:p>
        </w:tc>
      </w:tr>
      <w:tr w14:paraId="711A9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EF6A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4C57E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325C4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3BD22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9C369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10000</w:t>
            </w:r>
          </w:p>
        </w:tc>
      </w:tr>
      <w:tr w14:paraId="59615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0C8C0A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73ED6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4E39C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41518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E7233A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6000</w:t>
            </w:r>
          </w:p>
        </w:tc>
      </w:tr>
    </w:tbl>
    <w:p w14:paraId="1885B682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ED4E85D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E8B51F1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Umpire:</w:t>
      </w:r>
    </w:p>
    <w:tbl>
      <w:tblPr>
        <w:tblStyle w:val="12"/>
        <w:tblW w:w="10744" w:type="dxa"/>
        <w:tblInd w:w="-69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14:paraId="5BBA4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E0214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4E39D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FD5E5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9B7C1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69CFF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46239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311D35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4C688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14:paraId="3CE47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2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2AED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BE814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C6F1E1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179FF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7EBB1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3EEB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C6F14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fldChar w:fldCharType="begin"/>
            </w:r>
            <w:r>
              <w:instrText xml:space="preserve"> HYPERLINK "mailto:venkatesh@gmail.com"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zCs w:val="24"/>
              </w:rPr>
              <w:t>venkatesh@gmail.com</w:t>
            </w:r>
            <w:r>
              <w:rPr>
                <w:rFonts w:ascii="Times New Roman" w:hAnsi="Times New Roman" w:eastAsia="Times New Roman" w:cs="Times New Roman"/>
                <w:szCs w:val="24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0D9F4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9665571435</w:t>
            </w:r>
          </w:p>
        </w:tc>
      </w:tr>
      <w:tr w14:paraId="29260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2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CF066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1E2135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3964D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CF782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67186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09BB5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954A1F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fldChar w:fldCharType="begin"/>
            </w:r>
            <w:r>
              <w:instrText xml:space="preserve"> HYPERLINK "mailto:mutukumarr@gmail.com"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zCs w:val="24"/>
              </w:rPr>
              <w:t>mutukumarr@gmail.com</w:t>
            </w:r>
            <w:r>
              <w:rPr>
                <w:rFonts w:ascii="Times New Roman" w:hAnsi="Times New Roman" w:eastAsia="Times New Roman" w:cs="Times New Roman"/>
                <w:szCs w:val="24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14F66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9665571460</w:t>
            </w:r>
          </w:p>
        </w:tc>
      </w:tr>
      <w:tr w14:paraId="291F0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2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1AD7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B5CD0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6E745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6A080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27EBE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AAD6D2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DC547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AD569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3ECB7255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CF7CE9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B158891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Umpire_Umpired: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Style w:val="12"/>
        <w:tblW w:w="33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150"/>
        <w:gridCol w:w="1297"/>
      </w:tblGrid>
      <w:tr w14:paraId="1FBCA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026C4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E9DD9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CDC47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 w14:paraId="06313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7AB256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972FF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48509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GID01</w:t>
            </w:r>
          </w:p>
        </w:tc>
      </w:tr>
      <w:tr w14:paraId="59336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B144B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1CA3A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0AAA22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GID02</w:t>
            </w:r>
          </w:p>
        </w:tc>
      </w:tr>
    </w:tbl>
    <w:p w14:paraId="3C3ACEFC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D1F51A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B390B6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3102CBA9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2A5F4B36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FFA202B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Resul:</w:t>
      </w:r>
    </w:p>
    <w:tbl>
      <w:tblPr>
        <w:tblStyle w:val="12"/>
        <w:tblW w:w="138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</w:tblGrid>
      <w:tr w14:paraId="3726B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BEF232">
            <w:pPr>
              <w:spacing w:after="0" w:line="240" w:lineRule="auto"/>
              <w:ind w:firstLine="24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14:paraId="51EAA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3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735608">
            <w:pPr>
              <w:spacing w:after="0" w:line="240" w:lineRule="auto"/>
              <w:ind w:firstLine="240" w:firstLineChars="100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Nellai</w:t>
            </w:r>
          </w:p>
        </w:tc>
      </w:tr>
    </w:tbl>
    <w:p w14:paraId="58BA8565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150A315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1DEC72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3.2: To retrievethePlayersdetailwhose name start with ‘A’.</w:t>
      </w:r>
    </w:p>
    <w:p w14:paraId="3C9A025B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Style w:val="12"/>
        <w:tblW w:w="11292" w:type="dxa"/>
        <w:tblInd w:w="-97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14:paraId="550C3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6DE1F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CAD6BA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98A024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28C04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E9E17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E0BA06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3CFFE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53917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E7679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contact_no</w:t>
            </w:r>
          </w:p>
        </w:tc>
      </w:tr>
      <w:tr w14:paraId="26C8A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2FBA77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F9D741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F99EDF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247E8D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0DA2D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57FB0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EA1FF9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AB0F76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fldChar w:fldCharType="begin"/>
            </w:r>
            <w:r>
              <w:instrText xml:space="preserve"> HYPERLINK "mailto:Amarj@gmail.com" </w:instrText>
            </w:r>
            <w:r>
              <w:fldChar w:fldCharType="separate"/>
            </w:r>
            <w:r>
              <w:rPr>
                <w:rFonts w:ascii="Calibri" w:hAnsi="Calibri" w:eastAsia="Times New Roman" w:cs="Calibri"/>
              </w:rPr>
              <w:t>Amarj@gmail.com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C4BAC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9292930508</w:t>
            </w:r>
          </w:p>
        </w:tc>
      </w:tr>
      <w:tr w14:paraId="23D0B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BB31C8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260706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B459383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7860B5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7B13A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3867C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CA452C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10976B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fldChar w:fldCharType="begin"/>
            </w:r>
            <w:r>
              <w:instrText xml:space="preserve"> HYPERLINK "mailto:Amarj@gmail.com" </w:instrText>
            </w:r>
            <w:r>
              <w:fldChar w:fldCharType="separate"/>
            </w:r>
            <w:r>
              <w:rPr>
                <w:rFonts w:ascii="Calibri" w:hAnsi="Calibri" w:eastAsia="Times New Roman" w:cs="Calibri"/>
              </w:rPr>
              <w:t>Amarj@gmail.com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41E2B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9292930510</w:t>
            </w:r>
          </w:p>
        </w:tc>
      </w:tr>
      <w:tr w14:paraId="0E2BD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1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960395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A629D5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DC31B9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D7EF5A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D19F4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C7C12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E282E3">
            <w:pPr>
              <w:spacing w:after="0" w:line="240" w:lineRule="auto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207975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fldChar w:fldCharType="begin"/>
            </w:r>
            <w:r>
              <w:instrText xml:space="preserve"> HYPERLINK "mailto:Ganeshv@gmail.com" </w:instrText>
            </w:r>
            <w:r>
              <w:fldChar w:fldCharType="separate"/>
            </w:r>
            <w:r>
              <w:rPr>
                <w:rFonts w:ascii="Calibri" w:hAnsi="Calibri" w:eastAsia="Times New Roman" w:cs="Calibri"/>
              </w:rPr>
              <w:t>Ganeshv@gmail.com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127735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</w:rPr>
              <w:t>9592958450</w:t>
            </w:r>
          </w:p>
        </w:tc>
      </w:tr>
    </w:tbl>
    <w:p w14:paraId="47CC943D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31FFC61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8355254">
      <w:pPr>
        <w:pStyle w:val="14"/>
        <w:spacing w:before="4" w:line="275" w:lineRule="exact"/>
      </w:pPr>
      <w:r>
        <w:t>3.3: Addacolumn Batting and BowlinginPlayertable.</w:t>
      </w:r>
    </w:p>
    <w:p w14:paraId="511EC6D2">
      <w:pPr>
        <w:pStyle w:val="14"/>
        <w:spacing w:before="4" w:line="275" w:lineRule="exact"/>
      </w:pPr>
      <w:r>
        <w:t>SQL&gt;  Alter table player add Batting varchar(10);</w:t>
      </w:r>
    </w:p>
    <w:p w14:paraId="3F00F11B">
      <w:pPr>
        <w:pStyle w:val="14"/>
        <w:spacing w:before="4" w:line="275" w:lineRule="exact"/>
      </w:pPr>
      <w:r>
        <w:t>Table Altered</w:t>
      </w:r>
    </w:p>
    <w:p w14:paraId="3B4A8584">
      <w:pPr>
        <w:pStyle w:val="14"/>
        <w:spacing w:before="4" w:line="275" w:lineRule="exact"/>
      </w:pPr>
      <w:r>
        <w:t>SQL&gt; Alter table player add Bowling varchar(10);</w:t>
      </w:r>
    </w:p>
    <w:p w14:paraId="7CB3FAE2">
      <w:pPr>
        <w:pStyle w:val="14"/>
        <w:spacing w:before="4" w:line="275" w:lineRule="exact"/>
      </w:pPr>
      <w:r>
        <w:t>Table Altered</w:t>
      </w:r>
    </w:p>
    <w:p w14:paraId="4B2691FA">
      <w:pPr>
        <w:pStyle w:val="14"/>
        <w:spacing w:before="4" w:line="275" w:lineRule="exact"/>
        <w:rPr>
          <w:spacing w:val="-2"/>
        </w:rPr>
      </w:pPr>
      <w:r>
        <w:t>3.4: To countthenumberof</w:t>
      </w:r>
      <w:r>
        <w:rPr>
          <w:spacing w:val="-2"/>
        </w:rPr>
        <w:t xml:space="preserve"> right-hand batsman in a team.</w:t>
      </w:r>
    </w:p>
    <w:p w14:paraId="08C6EAC5">
      <w:pPr>
        <w:pStyle w:val="14"/>
        <w:spacing w:before="4" w:line="275" w:lineRule="exact"/>
      </w:pPr>
      <w:r>
        <w:t>SQL&gt; Select count(*) from Player where Batting='right-hand';</w:t>
      </w:r>
    </w:p>
    <w:p w14:paraId="76668EC7">
      <w:pPr>
        <w:pStyle w:val="14"/>
        <w:spacing w:before="4" w:line="275" w:lineRule="exact"/>
      </w:pPr>
    </w:p>
    <w:p w14:paraId="7881701C">
      <w:pPr>
        <w:pStyle w:val="14"/>
        <w:spacing w:before="4" w:line="275" w:lineRule="exact"/>
      </w:pPr>
      <w:r>
        <w:t>Result:</w:t>
      </w:r>
    </w:p>
    <w:tbl>
      <w:tblPr>
        <w:tblStyle w:val="12"/>
        <w:tblW w:w="133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</w:tblGrid>
      <w:tr w14:paraId="7534D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A33918F">
            <w:pPr>
              <w:spacing w:after="0" w:line="240" w:lineRule="auto"/>
              <w:ind w:firstLine="24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 w14:paraId="05845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A8C5BF">
            <w:pPr>
              <w:spacing w:after="0" w:line="240" w:lineRule="auto"/>
              <w:ind w:firstLine="240" w:firstLineChars="100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</w:t>
            </w:r>
          </w:p>
        </w:tc>
      </w:tr>
    </w:tbl>
    <w:p w14:paraId="18FE4DE5">
      <w:pPr>
        <w:pStyle w:val="14"/>
        <w:spacing w:before="4" w:line="275" w:lineRule="exact"/>
      </w:pPr>
    </w:p>
    <w:p w14:paraId="7ABEFCAF">
      <w:pPr>
        <w:pStyle w:val="14"/>
        <w:spacing w:before="4" w:line="275" w:lineRule="exact"/>
      </w:pPr>
    </w:p>
    <w:p w14:paraId="68FD7B81">
      <w:pPr>
        <w:pStyle w:val="14"/>
        <w:spacing w:before="4" w:line="275" w:lineRule="exact"/>
      </w:pPr>
      <w:r>
        <w:t>3.5: To display the CricketBoard details for the BoardIDs 'BID01', 'BID03', and 'BID06'.</w:t>
      </w:r>
    </w:p>
    <w:p w14:paraId="37B86DF9">
      <w:pPr>
        <w:pStyle w:val="14"/>
        <w:spacing w:before="4" w:line="275" w:lineRule="exact"/>
      </w:pPr>
    </w:p>
    <w:p w14:paraId="6C1D05F8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Style w:val="12"/>
        <w:tblW w:w="62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680"/>
        <w:gridCol w:w="1376"/>
        <w:gridCol w:w="1443"/>
      </w:tblGrid>
      <w:tr w14:paraId="157DF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27BC6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ABF36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2E356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13E5D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14:paraId="47A58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D471E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2B374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9C9D5D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25911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9988776699</w:t>
            </w:r>
          </w:p>
        </w:tc>
      </w:tr>
      <w:tr w14:paraId="4A50D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79452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CE3E9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71899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0E70E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9966886699</w:t>
            </w:r>
          </w:p>
        </w:tc>
      </w:tr>
      <w:tr w14:paraId="49CAA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18C3F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4DAE38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8EEB5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A7D510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0DFD358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B58584D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603C52FD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Style w:val="12"/>
        <w:tblW w:w="29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976"/>
        <w:gridCol w:w="976"/>
      </w:tblGrid>
      <w:tr w14:paraId="3CAA2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18774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08EFA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10C79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</w:tr>
      <w:tr w14:paraId="0ACD1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BC0B4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30AB3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0892A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N</w:t>
            </w:r>
          </w:p>
        </w:tc>
      </w:tr>
      <w:tr w14:paraId="4B72D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F44099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91EFF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7B4E8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K</w:t>
            </w:r>
          </w:p>
        </w:tc>
      </w:tr>
      <w:tr w14:paraId="48204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5D52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30C7F0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F73C4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V</w:t>
            </w:r>
          </w:p>
        </w:tc>
      </w:tr>
    </w:tbl>
    <w:p w14:paraId="2E2752BD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527E031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zCs w:val="24"/>
        </w:rPr>
        <w:t>3.7: To find the UmpireID of umpires who have not umpired any match</w:t>
      </w:r>
      <w:r>
        <w:rPr>
          <w:rFonts w:ascii="Times New Roman" w:hAnsi="Times New Roman" w:cs="Times New Roman"/>
          <w:spacing w:val="-2"/>
          <w:szCs w:val="24"/>
        </w:rPr>
        <w:t>.</w:t>
      </w:r>
    </w:p>
    <w:p w14:paraId="454C4A84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70F13932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Style w:val="12"/>
        <w:tblW w:w="153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</w:tblGrid>
      <w:tr w14:paraId="43DE9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0DEF1C7">
            <w:pPr>
              <w:spacing w:after="0" w:line="240" w:lineRule="auto"/>
              <w:ind w:firstLine="24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 w14:paraId="5ED19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6CF81D9">
            <w:pPr>
              <w:spacing w:after="0" w:line="240" w:lineRule="auto"/>
              <w:ind w:firstLine="240" w:firstLineChars="100"/>
              <w:rPr>
                <w:rFonts w:ascii="Times New Roman" w:hAnsi="Times New Roman" w:eastAsia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UID03</w:t>
            </w:r>
          </w:p>
        </w:tc>
      </w:tr>
    </w:tbl>
    <w:p w14:paraId="61BC3BD5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C50F7A8">
      <w:pPr>
        <w:jc w:val="both"/>
        <w:rPr>
          <w:rFonts w:ascii="Times New Roman" w:hAnsi="Times New Roman" w:cs="Times New Roman"/>
          <w:szCs w:val="24"/>
        </w:rPr>
      </w:pPr>
    </w:p>
    <w:p w14:paraId="4DCECF6A">
      <w:pPr>
        <w:jc w:val="both"/>
        <w:rPr>
          <w:rFonts w:ascii="Times New Roman" w:hAnsi="Times New Roman" w:cs="Times New Roman"/>
          <w:szCs w:val="24"/>
        </w:rPr>
      </w:pPr>
    </w:p>
    <w:p w14:paraId="6922FC0A">
      <w:pPr>
        <w:jc w:val="both"/>
        <w:rPr>
          <w:rFonts w:ascii="Times New Roman" w:hAnsi="Times New Roman" w:cs="Times New Roman"/>
          <w:szCs w:val="24"/>
        </w:rPr>
      </w:pPr>
    </w:p>
    <w:p w14:paraId="08DC7C34">
      <w:pPr>
        <w:jc w:val="both"/>
        <w:rPr>
          <w:rFonts w:ascii="Times New Roman" w:hAnsi="Times New Roman" w:cs="Times New Roman"/>
          <w:szCs w:val="24"/>
        </w:rPr>
      </w:pPr>
    </w:p>
    <w:p w14:paraId="79C1BE44">
      <w:pPr>
        <w:jc w:val="both"/>
        <w:rPr>
          <w:rFonts w:ascii="Times New Roman" w:hAnsi="Times New Roman" w:cs="Times New Roman"/>
          <w:szCs w:val="24"/>
        </w:rPr>
      </w:pPr>
    </w:p>
    <w:p w14:paraId="65BEFB97">
      <w:pPr>
        <w:jc w:val="both"/>
        <w:rPr>
          <w:rFonts w:ascii="Times New Roman" w:hAnsi="Times New Roman" w:cs="Times New Roman"/>
          <w:szCs w:val="24"/>
        </w:rPr>
      </w:pPr>
    </w:p>
    <w:p w14:paraId="474DCFF0">
      <w:pPr>
        <w:jc w:val="both"/>
        <w:rPr>
          <w:rFonts w:ascii="Times New Roman" w:hAnsi="Times New Roman" w:cs="Times New Roman"/>
          <w:szCs w:val="24"/>
        </w:rPr>
      </w:pPr>
    </w:p>
    <w:p w14:paraId="20D67DE3">
      <w:pPr>
        <w:jc w:val="both"/>
        <w:rPr>
          <w:rFonts w:ascii="Times New Roman" w:hAnsi="Times New Roman" w:cs="Times New Roman"/>
          <w:szCs w:val="24"/>
        </w:rPr>
      </w:pPr>
    </w:p>
    <w:p w14:paraId="33697E40">
      <w:pPr>
        <w:jc w:val="both"/>
        <w:rPr>
          <w:rFonts w:ascii="Times New Roman" w:hAnsi="Times New Roman" w:cs="Times New Roman"/>
          <w:szCs w:val="24"/>
        </w:rPr>
      </w:pPr>
    </w:p>
    <w:p w14:paraId="2B154C0E">
      <w:pPr>
        <w:jc w:val="both"/>
        <w:rPr>
          <w:rFonts w:ascii="Times New Roman" w:hAnsi="Times New Roman" w:cs="Times New Roman"/>
          <w:szCs w:val="24"/>
        </w:rPr>
      </w:pPr>
    </w:p>
    <w:p w14:paraId="42105461">
      <w:pPr>
        <w:jc w:val="both"/>
        <w:rPr>
          <w:rFonts w:ascii="Times New Roman" w:hAnsi="Times New Roman" w:cs="Times New Roman"/>
          <w:szCs w:val="24"/>
        </w:rPr>
      </w:pPr>
    </w:p>
    <w:p w14:paraId="17591492">
      <w:pPr>
        <w:jc w:val="both"/>
        <w:rPr>
          <w:rFonts w:ascii="Times New Roman" w:hAnsi="Times New Roman" w:cs="Times New Roman"/>
          <w:szCs w:val="24"/>
        </w:rPr>
      </w:pPr>
    </w:p>
    <w:p w14:paraId="324E6480">
      <w:pPr>
        <w:jc w:val="both"/>
        <w:rPr>
          <w:rFonts w:ascii="Times New Roman" w:hAnsi="Times New Roman" w:cs="Times New Roman"/>
          <w:szCs w:val="24"/>
        </w:rPr>
      </w:pPr>
    </w:p>
    <w:p w14:paraId="54D021C2">
      <w:pPr>
        <w:jc w:val="both"/>
        <w:rPr>
          <w:rFonts w:ascii="Times New Roman" w:hAnsi="Times New Roman" w:cs="Times New Roman"/>
          <w:szCs w:val="24"/>
        </w:rPr>
      </w:pPr>
    </w:p>
    <w:p w14:paraId="3482C3FE">
      <w:pPr>
        <w:jc w:val="both"/>
        <w:rPr>
          <w:rFonts w:ascii="Times New Roman" w:hAnsi="Times New Roman" w:cs="Times New Roman"/>
          <w:szCs w:val="24"/>
        </w:rPr>
      </w:pPr>
    </w:p>
    <w:p w14:paraId="185675E4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01451BD2">
      <w:pPr>
        <w:jc w:val="both"/>
      </w:pPr>
      <w:r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0DE616"/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7A8F6">
    <w:pPr>
      <w:pStyle w:val="19"/>
    </w:pPr>
    <w:r>
      <w:rPr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7620" t="7620" r="1905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948A54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PwNsjVAAAABwEAAA8AAAAAAAAAAQAgAAAAIgAAAGRycy9kb3ducmV2&#10;LnhtbFBLAQIUABQAAAAIAIdO4kDQ3VbFcQIAAOwEAAAOAAAAAAAAAAEAIAAAACQBAABkcnMvZTJv&#10;RG9jLnhtbFBLBQYAAAAABgAGAFkBAAAHBgAAAAA=&#10;">
              <v:fill on="f" focussize="0,0"/>
              <v:stroke weight="1.25pt" color="#4A452A" joinstyle="round"/>
              <v:imagedata o:title=""/>
              <o:lock v:ext="edit" aspectratio="f"/>
            </v:rect>
          </w:pict>
        </mc:Fallback>
      </mc:AlternateConten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CB81518"/>
    <w:multiLevelType w:val="multilevel"/>
    <w:tmpl w:val="3CB815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01BD6"/>
    <w:rsid w:val="00326F90"/>
    <w:rsid w:val="00376C1E"/>
    <w:rsid w:val="003D2FFC"/>
    <w:rsid w:val="004565D5"/>
    <w:rsid w:val="00515698"/>
    <w:rsid w:val="006411F2"/>
    <w:rsid w:val="006C335B"/>
    <w:rsid w:val="006F1245"/>
    <w:rsid w:val="007860AE"/>
    <w:rsid w:val="007B7D2A"/>
    <w:rsid w:val="008262CD"/>
    <w:rsid w:val="00826549"/>
    <w:rsid w:val="008A4592"/>
    <w:rsid w:val="00925FC8"/>
    <w:rsid w:val="009B7767"/>
    <w:rsid w:val="00AA1D8D"/>
    <w:rsid w:val="00AD08F0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EE45FC"/>
    <w:rsid w:val="00F41827"/>
    <w:rsid w:val="00FB125A"/>
    <w:rsid w:val="00FC693F"/>
    <w:rsid w:val="00FD7D44"/>
    <w:rsid w:val="42E559C6"/>
    <w:rsid w:val="44E469E7"/>
    <w:rsid w:val="77F64EB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16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146"/>
    <w:unhideWhenUsed/>
    <w:qFormat/>
    <w:uiPriority w:val="99"/>
    <w:pPr>
      <w:spacing w:after="120"/>
    </w:pPr>
  </w:style>
  <w:style w:type="paragraph" w:styleId="15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6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8">
    <w:name w:val="Emphasis"/>
    <w:basedOn w:val="11"/>
    <w:qFormat/>
    <w:uiPriority w:val="20"/>
    <w:rPr>
      <w:i/>
      <w:iCs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9">
    <w:name w:val="Light Shading Accent 2"/>
    <w:basedOn w:val="12"/>
    <w:qFormat/>
    <w:uiPriority w:val="60"/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0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1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2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3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4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5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List 1 Accent 2"/>
    <w:basedOn w:val="12"/>
    <w:qFormat/>
    <w:uiPriority w:val="65"/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65">
    <w:name w:val="Medium List 1 Accent 3"/>
    <w:basedOn w:val="12"/>
    <w:qFormat/>
    <w:uiPriority w:val="65"/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6">
    <w:name w:val="Medium List 1 Accent 4"/>
    <w:basedOn w:val="12"/>
    <w:uiPriority w:val="65"/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7">
    <w:name w:val="Medium List 1 Accent 5"/>
    <w:basedOn w:val="12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68">
    <w:name w:val="Medium List 1 Accent 6"/>
    <w:basedOn w:val="12"/>
    <w:qFormat/>
    <w:uiPriority w:val="65"/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69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0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1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76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77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78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79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0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81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2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3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4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5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6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7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88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89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90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91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92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93">
    <w:name w:val="Dark List Accent 1"/>
    <w:basedOn w:val="12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94">
    <w:name w:val="Dark List Accent 2"/>
    <w:basedOn w:val="12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95">
    <w:name w:val="Dark List Accent 3"/>
    <w:basedOn w:val="12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96">
    <w:name w:val="Dark List Accent 4"/>
    <w:basedOn w:val="12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97">
    <w:name w:val="Dark List Accent 5"/>
    <w:basedOn w:val="12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98">
    <w:name w:val="Dark List Accent 6"/>
    <w:basedOn w:val="12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99">
    <w:name w:val="Colorful Shading Accent 1"/>
    <w:basedOn w:val="12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0">
    <w:name w:val="Colorful Shading Accent 2"/>
    <w:basedOn w:val="12"/>
    <w:qFormat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1">
    <w:name w:val="Colorful Shading Accent 3"/>
    <w:basedOn w:val="12"/>
    <w:uiPriority w:val="71"/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2">
    <w:name w:val="Colorful Shading Accent 4"/>
    <w:basedOn w:val="12"/>
    <w:qFormat/>
    <w:uiPriority w:val="71"/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3">
    <w:name w:val="Colorful Shading Accent 5"/>
    <w:basedOn w:val="12"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4">
    <w:name w:val="Colorful Shading Accent 6"/>
    <w:basedOn w:val="12"/>
    <w:uiPriority w:val="71"/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5">
    <w:name w:val="Colorful List Accent 1"/>
    <w:basedOn w:val="12"/>
    <w:qFormat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06">
    <w:name w:val="Colorful List Accent 2"/>
    <w:basedOn w:val="12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07">
    <w:name w:val="Colorful List Accent 3"/>
    <w:basedOn w:val="12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8">
    <w:name w:val="Colorful List Accent 4"/>
    <w:basedOn w:val="12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09">
    <w:name w:val="Colorful List Accent 5"/>
    <w:basedOn w:val="12"/>
    <w:qFormat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10">
    <w:name w:val="Colorful List Accent 6"/>
    <w:basedOn w:val="12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11">
    <w:name w:val="Colorful Grid Accent 1"/>
    <w:basedOn w:val="12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12">
    <w:name w:val="Colorful Grid Accent 2"/>
    <w:basedOn w:val="12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13">
    <w:name w:val="Colorful Grid Accent 3"/>
    <w:basedOn w:val="12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4">
    <w:name w:val="Colorful Grid Accent 4"/>
    <w:basedOn w:val="12"/>
    <w:qFormat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15">
    <w:name w:val="Colorful Grid Accent 5"/>
    <w:basedOn w:val="12"/>
    <w:qFormat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16">
    <w:name w:val="Colorful Grid Accent 6"/>
    <w:basedOn w:val="12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17">
    <w:name w:val="Light Shading1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18">
    <w:name w:val="Light Shading Accent 1"/>
    <w:basedOn w:val="12"/>
    <w:qFormat/>
    <w:uiPriority w:val="60"/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9">
    <w:name w:val="Light List1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0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customStyle="1" w:styleId="121">
    <w:name w:val="Light Grid1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customStyle="1" w:styleId="12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123">
    <w:name w:val="Medium Shading 1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24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25">
    <w:name w:val="Medium Shading 2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2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27">
    <w:name w:val="Medium List 11"/>
    <w:basedOn w:val="12"/>
    <w:qFormat/>
    <w:uiPriority w:val="65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customStyle="1" w:styleId="128">
    <w:name w:val="Medium List 1 Accent 1"/>
    <w:basedOn w:val="12"/>
    <w:qFormat/>
    <w:uiPriority w:val="65"/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customStyle="1" w:styleId="129">
    <w:name w:val="Medium List 21"/>
    <w:basedOn w:val="12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30">
    <w:name w:val="Medium Grid 1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customStyle="1" w:styleId="131">
    <w:name w:val="Medium Grid 21"/>
    <w:basedOn w:val="12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32">
    <w:name w:val="Medium Grid 3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customStyle="1" w:styleId="133">
    <w:name w:val="Dark List1"/>
    <w:basedOn w:val="12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34">
    <w:name w:val="Colorful Shading1"/>
    <w:basedOn w:val="12"/>
    <w:qFormat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35">
    <w:name w:val="Colorful List1"/>
    <w:basedOn w:val="12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36">
    <w:name w:val="Colorful Grid1"/>
    <w:basedOn w:val="12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character" w:customStyle="1" w:styleId="137">
    <w:name w:val="Header Char"/>
    <w:basedOn w:val="11"/>
    <w:link w:val="20"/>
    <w:qFormat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5">
    <w:name w:val="List Paragraph"/>
    <w:basedOn w:val="1"/>
    <w:link w:val="167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4"/>
    <w:qFormat/>
    <w:uiPriority w:val="99"/>
  </w:style>
  <w:style w:type="character" w:customStyle="1" w:styleId="147">
    <w:name w:val="Body Text 2 Char"/>
    <w:basedOn w:val="11"/>
    <w:link w:val="15"/>
    <w:qFormat/>
    <w:uiPriority w:val="99"/>
  </w:style>
  <w:style w:type="character" w:customStyle="1" w:styleId="148">
    <w:name w:val="Body Text 3 Char"/>
    <w:basedOn w:val="11"/>
    <w:link w:val="16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4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</w:rPr>
  </w:style>
  <w:style w:type="character" w:customStyle="1" w:styleId="160">
    <w:name w:val="Subtle Emphasis1"/>
    <w:basedOn w:val="11"/>
    <w:qFormat/>
    <w:uiPriority w:val="19"/>
    <w:rPr>
      <w:i/>
      <w:iCs/>
      <w:color w:val="7E7E7E" w:themeColor="text1" w:themeTint="80"/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7">
    <w:name w:val="List Paragraph Char"/>
    <w:link w:val="145"/>
    <w:qFormat/>
    <w:locked/>
    <w:uiPriority w:val="34"/>
    <w:rPr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909</Words>
  <Characters>5185</Characters>
  <Lines>43</Lines>
  <Paragraphs>12</Paragraphs>
  <TotalTime>3</TotalTime>
  <ScaleCrop>false</ScaleCrop>
  <LinksUpToDate>false</LinksUpToDate>
  <CharactersWithSpaces>6082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2025-10-25T04:35:00Z</dcterms:created>
  <dc:creator>python-docx</dc:creator>
  <dc:description>generated by python-docx</dc:description>
  <cp:lastModifiedBy>student</cp:lastModifiedBy>
  <cp:lastPrinted>2025-10-15T00:45:00Z</cp:lastPrinted>
  <dcterms:modified xsi:type="dcterms:W3CDTF">2025-10-25T04:55:01Z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671817A8579149319C7D4674E887A65D_13</vt:lpwstr>
  </property>
</Properties>
</file>