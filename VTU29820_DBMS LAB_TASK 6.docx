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0DB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7EC014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3F91A98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67DF5FD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952AA4D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3EAAB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2289E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B1FE68"/>
    <w:p w14:paraId="5A96391A">
      <w:pPr>
        <w:jc w:val="center"/>
      </w:pPr>
      <w:r>
        <w:t>Academic Year: 2025–2026</w:t>
      </w:r>
    </w:p>
    <w:p w14:paraId="3EF4E9F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SUMMER SEMESTER -SS2526</w:t>
      </w:r>
    </w:p>
    <w:p w14:paraId="1A462C53">
      <w:r>
        <w:br w:type="textWrapping"/>
      </w:r>
      <w:r>
        <w:t>Course Code</w:t>
      </w:r>
      <w:r>
        <w:tab/>
      </w:r>
      <w:r>
        <w:t>: 10211CS207</w:t>
      </w:r>
    </w:p>
    <w:p w14:paraId="395D4B30">
      <w:r>
        <w:t>Course Name</w:t>
      </w:r>
      <w:r>
        <w:tab/>
      </w:r>
      <w:r>
        <w:t>: Database Management Systems</w:t>
      </w:r>
    </w:p>
    <w:p w14:paraId="2DE99819">
      <w:r>
        <w:t>Slot No</w:t>
      </w:r>
      <w:r>
        <w:tab/>
      </w:r>
      <w:r>
        <w:t xml:space="preserve">: </w:t>
      </w:r>
      <w:r>
        <w:rPr>
          <w:rFonts w:hint="default"/>
          <w:lang w:val="en-US"/>
        </w:rPr>
        <w:t>S1L4</w:t>
      </w:r>
      <w:r>
        <w:br w:type="textWrapping"/>
      </w:r>
    </w:p>
    <w:p w14:paraId="757CB3B2">
      <w:pPr>
        <w:pStyle w:val="37"/>
      </w:pPr>
      <w:r>
        <w:t xml:space="preserve">DBMS </w:t>
      </w:r>
      <w:r>
        <w:rPr>
          <w:rFonts w:hint="default"/>
          <w:lang w:val="en-US"/>
        </w:rPr>
        <w:t>TASK - 6</w:t>
      </w:r>
      <w:r>
        <w:t xml:space="preserve"> REPORT</w:t>
      </w:r>
    </w:p>
    <w:p w14:paraId="4C06B1D8">
      <w:r>
        <w:rPr>
          <w:sz w:val="28"/>
          <w:szCs w:val="24"/>
        </w:rPr>
        <w:t xml:space="preserve">Title: </w:t>
      </w:r>
      <w:r>
        <w:rPr>
          <w:rFonts w:hint="default"/>
          <w:sz w:val="28"/>
          <w:szCs w:val="24"/>
          <w:lang w:val="en-US"/>
        </w:rPr>
        <w:t>Procedures, Functions And Loops</w:t>
      </w:r>
      <w:r>
        <w:br w:type="textWrapping"/>
      </w:r>
    </w:p>
    <w:p w14:paraId="53BF32E4">
      <w:r>
        <w:t>Submitted by:</w:t>
      </w:r>
      <w:r>
        <w:br w:type="textWrapping"/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2AD9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75B37C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1ADD7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53DB1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098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7132939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VTU29820</w:t>
            </w:r>
          </w:p>
        </w:tc>
        <w:tc>
          <w:tcPr>
            <w:tcW w:w="2468" w:type="dxa"/>
            <w:vAlign w:val="bottom"/>
          </w:tcPr>
          <w:p w14:paraId="3C563B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24UECS0112</w:t>
            </w:r>
          </w:p>
        </w:tc>
        <w:tc>
          <w:tcPr>
            <w:tcW w:w="4809" w:type="dxa"/>
            <w:vAlign w:val="bottom"/>
          </w:tcPr>
          <w:p w14:paraId="532DD6DB">
            <w:pPr>
              <w:numPr>
                <w:ilvl w:val="0"/>
                <w:numId w:val="7"/>
              </w:num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37E180D0">
      <w:r>
        <w:br w:type="textWrapping"/>
      </w:r>
    </w:p>
    <w:p w14:paraId="61178121">
      <w:r>
        <w:br w:type="textWrapping"/>
      </w:r>
    </w:p>
    <w:p w14:paraId="6BF4C1FA">
      <w:r>
        <w:br w:type="page"/>
      </w:r>
    </w:p>
    <w:p w14:paraId="2BBB301D">
      <w:pPr>
        <w:ind w:righ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 Loops</w:t>
      </w:r>
    </w:p>
    <w:p w14:paraId="47318B4C">
      <w:pPr>
        <w:ind w:right="117"/>
        <w:rPr>
          <w:rFonts w:ascii="Times New Roman" w:hAnsi="Times New Roman" w:cs="Times New Roman"/>
          <w:b/>
          <w:sz w:val="24"/>
          <w:szCs w:val="24"/>
        </w:rPr>
      </w:pPr>
    </w:p>
    <w:p w14:paraId="52B9B661">
      <w:pPr>
        <w:pStyle w:val="13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399683ED">
      <w:pPr>
        <w:pStyle w:val="144"/>
        <w:widowControl w:val="0"/>
        <w:numPr>
          <w:ilvl w:val="0"/>
          <w:numId w:val="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PL/SQL block that calculates the average age of players and displays the result.</w:t>
      </w:r>
    </w:p>
    <w:p w14:paraId="5E4FE906">
      <w:pPr>
        <w:pStyle w:val="144"/>
        <w:widowControl w:val="0"/>
        <w:numPr>
          <w:ilvl w:val="0"/>
          <w:numId w:val="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PL/SQL block that inserts a new player record into the Player table.</w:t>
      </w:r>
    </w:p>
    <w:p w14:paraId="3AAB616C">
      <w:pPr>
        <w:pStyle w:val="144"/>
        <w:widowControl w:val="0"/>
        <w:numPr>
          <w:ilvl w:val="0"/>
          <w:numId w:val="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 function that returns the total number of teams in a particular Cricket Board.</w:t>
      </w:r>
    </w:p>
    <w:p w14:paraId="5BC548B2">
      <w:pPr>
        <w:pStyle w:val="144"/>
        <w:widowControl w:val="0"/>
        <w:numPr>
          <w:ilvl w:val="0"/>
          <w:numId w:val="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write a non-recursive PL/SQL procedure to retrieve even-numbered PlayerIDs registered for any tournament.</w:t>
      </w:r>
    </w:p>
    <w:p w14:paraId="3A82B40C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</w:p>
    <w:p w14:paraId="434212F7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PL/SQL block that calculates the average age of players and displays the result.</w:t>
      </w:r>
    </w:p>
    <w:p w14:paraId="58DE6911">
      <w:pPr>
        <w:pStyle w:val="13"/>
        <w:spacing w:line="273" w:lineRule="exact"/>
        <w:ind w:left="900"/>
      </w:pPr>
      <w:r>
        <w:t>DECLARE</w:t>
      </w:r>
    </w:p>
    <w:p w14:paraId="67719B1F">
      <w:pPr>
        <w:pStyle w:val="13"/>
        <w:spacing w:line="273" w:lineRule="exact"/>
        <w:ind w:left="900"/>
      </w:pPr>
      <w:r>
        <w:t xml:space="preserve">    total_age NUMBER := 0;</w:t>
      </w:r>
    </w:p>
    <w:p w14:paraId="0C58EE53">
      <w:pPr>
        <w:pStyle w:val="13"/>
        <w:spacing w:line="273" w:lineRule="exact"/>
        <w:ind w:left="900"/>
      </w:pPr>
      <w:r>
        <w:t xml:space="preserve">    num_players NUMBER := 0;</w:t>
      </w:r>
    </w:p>
    <w:p w14:paraId="4ABB9582">
      <w:pPr>
        <w:pStyle w:val="13"/>
        <w:spacing w:line="273" w:lineRule="exact"/>
        <w:ind w:left="900"/>
      </w:pPr>
      <w:r>
        <w:t xml:space="preserve">    avg_age NUMBER := 0;</w:t>
      </w:r>
    </w:p>
    <w:p w14:paraId="19636E47">
      <w:pPr>
        <w:pStyle w:val="13"/>
        <w:spacing w:line="273" w:lineRule="exact"/>
        <w:ind w:left="900"/>
      </w:pPr>
      <w:r>
        <w:t>BEGIN</w:t>
      </w:r>
    </w:p>
    <w:p w14:paraId="168A494D">
      <w:pPr>
        <w:pStyle w:val="13"/>
        <w:spacing w:line="273" w:lineRule="exact"/>
        <w:ind w:left="900"/>
      </w:pPr>
      <w:r>
        <w:t xml:space="preserve">    -- Using a cursor to loop through all players</w:t>
      </w:r>
    </w:p>
    <w:p w14:paraId="522AC897">
      <w:pPr>
        <w:pStyle w:val="13"/>
        <w:spacing w:line="273" w:lineRule="exact"/>
        <w:ind w:left="900"/>
      </w:pPr>
      <w:r>
        <w:t xml:space="preserve">    FOR player_rec IN (SELECT Age FROM Player) LOOP</w:t>
      </w:r>
    </w:p>
    <w:p w14:paraId="4E5E3CD8">
      <w:pPr>
        <w:pStyle w:val="13"/>
        <w:spacing w:line="273" w:lineRule="exact"/>
        <w:ind w:left="900"/>
      </w:pPr>
      <w:r>
        <w:t xml:space="preserve">        total_age := total_age + player_rec.Age; -- Summing up the ages</w:t>
      </w:r>
    </w:p>
    <w:p w14:paraId="10510B34">
      <w:pPr>
        <w:pStyle w:val="13"/>
        <w:spacing w:line="273" w:lineRule="exact"/>
        <w:ind w:left="900"/>
      </w:pPr>
      <w:r>
        <w:t xml:space="preserve">        num_players := num_players + 1; -- Counting the number of players</w:t>
      </w:r>
    </w:p>
    <w:p w14:paraId="1027907A">
      <w:pPr>
        <w:pStyle w:val="13"/>
        <w:spacing w:line="273" w:lineRule="exact"/>
        <w:ind w:left="900"/>
      </w:pPr>
      <w:r>
        <w:t xml:space="preserve">    END LOOP;</w:t>
      </w:r>
    </w:p>
    <w:p w14:paraId="58DE4FD7">
      <w:pPr>
        <w:pStyle w:val="13"/>
        <w:spacing w:line="273" w:lineRule="exact"/>
        <w:ind w:left="900"/>
      </w:pPr>
    </w:p>
    <w:p w14:paraId="63A9DBCC">
      <w:pPr>
        <w:pStyle w:val="13"/>
        <w:spacing w:line="273" w:lineRule="exact"/>
        <w:ind w:left="900"/>
      </w:pPr>
      <w:r>
        <w:t xml:space="preserve">    -- Calculating the average age</w:t>
      </w:r>
    </w:p>
    <w:p w14:paraId="06620225">
      <w:pPr>
        <w:pStyle w:val="13"/>
        <w:spacing w:line="273" w:lineRule="exact"/>
        <w:ind w:left="900"/>
      </w:pPr>
      <w:r>
        <w:t xml:space="preserve">    IF num_players &gt; 0 THEN</w:t>
      </w:r>
    </w:p>
    <w:p w14:paraId="78F90188">
      <w:pPr>
        <w:pStyle w:val="13"/>
        <w:spacing w:line="273" w:lineRule="exact"/>
        <w:ind w:left="900"/>
      </w:pPr>
      <w:r>
        <w:t xml:space="preserve">        avg_age := total_age / num_players;</w:t>
      </w:r>
    </w:p>
    <w:p w14:paraId="03BCB22D">
      <w:pPr>
        <w:pStyle w:val="13"/>
        <w:spacing w:line="273" w:lineRule="exact"/>
        <w:ind w:left="900"/>
      </w:pPr>
      <w:r>
        <w:t xml:space="preserve">    END IF;</w:t>
      </w:r>
    </w:p>
    <w:p w14:paraId="790C0DE2">
      <w:pPr>
        <w:pStyle w:val="13"/>
        <w:spacing w:line="273" w:lineRule="exact"/>
        <w:ind w:left="900"/>
      </w:pPr>
    </w:p>
    <w:p w14:paraId="5E7D9761">
      <w:pPr>
        <w:pStyle w:val="13"/>
        <w:spacing w:line="273" w:lineRule="exact"/>
        <w:ind w:left="900"/>
      </w:pPr>
      <w:r>
        <w:t xml:space="preserve">    -- Displaying the result</w:t>
      </w:r>
    </w:p>
    <w:p w14:paraId="13253CE2">
      <w:pPr>
        <w:pStyle w:val="13"/>
        <w:spacing w:line="273" w:lineRule="exact"/>
        <w:ind w:left="900"/>
      </w:pPr>
      <w:r>
        <w:t xml:space="preserve">    DBMS_OUTPUT.PUT_LINE('Total Players: ' || num_players);</w:t>
      </w:r>
    </w:p>
    <w:p w14:paraId="169D5902">
      <w:pPr>
        <w:pStyle w:val="13"/>
        <w:spacing w:line="273" w:lineRule="exact"/>
        <w:ind w:left="900"/>
      </w:pPr>
      <w:r>
        <w:t xml:space="preserve">    DBMS_OUTPUT.PUT_LINE('Total Age: ' || total_age);</w:t>
      </w:r>
    </w:p>
    <w:p w14:paraId="2D6C7054">
      <w:pPr>
        <w:pStyle w:val="13"/>
        <w:spacing w:line="273" w:lineRule="exact"/>
        <w:ind w:left="900"/>
      </w:pPr>
      <w:r>
        <w:t xml:space="preserve">    DBMS_OUTPUT.PUT_LINE('Average Age: ' || ceil(avg_age));</w:t>
      </w:r>
    </w:p>
    <w:p w14:paraId="341E0EBF">
      <w:pPr>
        <w:tabs>
          <w:tab w:val="left" w:pos="901"/>
        </w:tabs>
        <w:ind w:left="900"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14:paraId="00289320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FA0EF05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Players: 14</w:t>
      </w:r>
    </w:p>
    <w:p w14:paraId="4BFE55B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Age: 342</w:t>
      </w:r>
    </w:p>
    <w:p w14:paraId="772BB0A9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Age: 24</w:t>
      </w:r>
    </w:p>
    <w:p w14:paraId="62253968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PL/SQL block that inserts a new player record into the Player table.</w:t>
      </w:r>
    </w:p>
    <w:p w14:paraId="491827EB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</w:t>
      </w:r>
    </w:p>
    <w:p w14:paraId="3EC033BE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v_PlayerID VARCHAR(6) := '&amp;Playerid'; -- You can generate a unique PlayerID as needed</w:t>
      </w:r>
    </w:p>
    <w:p w14:paraId="6E8DE3E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v_TeamID VARCHAR(10) := '&amp;TEAMID'; -- Replace with the actual TeamID</w:t>
      </w:r>
    </w:p>
    <w:p w14:paraId="546CF3A0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v_FName VARCHAR(30) := '&amp;Fname';</w:t>
      </w:r>
    </w:p>
    <w:p w14:paraId="72CB31BD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v_LName VARCHAR(30) := '&amp;Lname';</w:t>
      </w:r>
    </w:p>
    <w:p w14:paraId="7840201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v_Age NUMBER(5,2) := &amp;age;</w:t>
      </w:r>
    </w:p>
    <w:p w14:paraId="4F1BD2B8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v_DateofBirth DATE := TO_DATE('&amp;DOB', 'DD-Mon-YYYY'); -- Replace with the actual DateofBirth</w:t>
      </w:r>
    </w:p>
    <w:p w14:paraId="796FB7E1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v_PlayingRole VARCHAR(25) := '&amp;PlayingRole';</w:t>
      </w:r>
    </w:p>
    <w:p w14:paraId="4DEE272D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v_email VARCHAR(40) := '&amp;email';</w:t>
      </w:r>
    </w:p>
    <w:p w14:paraId="4461CDAD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v_contact_no NUMBER := &amp;phone; -- Replace with the actual contact number</w:t>
      </w:r>
    </w:p>
    <w:p w14:paraId="158E44CF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v_batting varchar(10) := '&amp;batting';</w:t>
      </w:r>
    </w:p>
    <w:p w14:paraId="42DB4B73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v_bowling varchar(10) := '&amp;bowling';</w:t>
      </w:r>
    </w:p>
    <w:p w14:paraId="771C4800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13032642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INSERT INTO Player (PlayerID, TeamID, FName, LName, Age, DateofBirth, PlayingRole, email, contact_no, batting, bowling)</w:t>
      </w:r>
    </w:p>
    <w:p w14:paraId="7ADF67FF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VALUES (v_PlayerID, v_TeamID, v_FName, v_LName, v_Age, v_DateofBirth, v_PlayingRole, v_email, v_contact_no, v_batting, v_bowling);</w:t>
      </w:r>
    </w:p>
    <w:p w14:paraId="67A5A06A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5807E93C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DBMS_OUTPUT.PUT_LINE('Player record inserted successfully.');</w:t>
      </w:r>
    </w:p>
    <w:p w14:paraId="428B7DC3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</w:t>
      </w:r>
    </w:p>
    <w:p w14:paraId="7C6468F2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331AF437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2C17B5D4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14:paraId="24A7434F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14:paraId="3FCDF781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14:paraId="5B9CE67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PlayerID: 676</w:t>
      </w:r>
    </w:p>
    <w:p w14:paraId="2D42D5A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TeamID: CCB01</w:t>
      </w:r>
    </w:p>
    <w:p w14:paraId="780A25E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FName: Rahul</w:t>
      </w:r>
    </w:p>
    <w:p w14:paraId="385CF36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LName: Sharma</w:t>
      </w:r>
    </w:p>
    <w:p w14:paraId="60F259D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Age: 23</w:t>
      </w:r>
    </w:p>
    <w:p w14:paraId="4C6E238A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DateofBirth: 17-07-1999</w:t>
      </w:r>
    </w:p>
    <w:p w14:paraId="38563E13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PlayingRole: AllRounder</w:t>
      </w:r>
    </w:p>
    <w:p w14:paraId="5F9829AE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email: rahulsharma@gmail.com</w:t>
      </w:r>
    </w:p>
    <w:p w14:paraId="6B83DCB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Contact_no: 9797181815</w:t>
      </w:r>
    </w:p>
    <w:p w14:paraId="3CB63C08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</w:p>
    <w:p w14:paraId="3629CE8E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Player record inserted successfully.</w:t>
      </w:r>
    </w:p>
    <w:p w14:paraId="7CE5FAA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PL/SQL procedure successfully completed.</w:t>
      </w:r>
    </w:p>
    <w:p w14:paraId="1DCD7CB6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</w:p>
    <w:p w14:paraId="6F3613D4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</w:p>
    <w:p w14:paraId="08A39153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create a function that returns the total number of teams in a particular Cricket Board.</w:t>
      </w:r>
    </w:p>
    <w:p w14:paraId="060AC073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OR REPLACE FUNCTION GetTotalTeamsInBoard(BoardID1 VARCHAR2) RETURN NUMBER IS</w:t>
      </w:r>
    </w:p>
    <w:p w14:paraId="65859E18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v_TotalTeams NUMBER := 0;</w:t>
      </w:r>
    </w:p>
    <w:p w14:paraId="520EDFE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1FB06AF3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SELECT COUNT(*) INTO v_TotalTeams FROM Team WHERE BoardID = BoardID1;</w:t>
      </w:r>
    </w:p>
    <w:p w14:paraId="4E03B170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v_TotalTeams;</w:t>
      </w:r>
    </w:p>
    <w:p w14:paraId="7EBAE243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</w:t>
      </w:r>
    </w:p>
    <w:p w14:paraId="6287169B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737B124B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-- Handle the case when the board doesn't exist or has no teams</w:t>
      </w:r>
    </w:p>
    <w:p w14:paraId="5379CD38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02C2AE7F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01ACE6C1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-- Handle other exceptions as needed</w:t>
      </w:r>
    </w:p>
    <w:p w14:paraId="611D187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-1; -- Return a negative value to indicate an error</w:t>
      </w:r>
    </w:p>
    <w:p w14:paraId="344046FF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GetTotalTeamsInBoard;</w:t>
      </w:r>
    </w:p>
    <w:p w14:paraId="20F0788F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14:paraId="444DCA35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 successfully created.</w:t>
      </w:r>
    </w:p>
    <w:p w14:paraId="77533F4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SQL&gt; </w:t>
      </w:r>
    </w:p>
    <w:p w14:paraId="2C77ED95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</w:t>
      </w:r>
    </w:p>
    <w:p w14:paraId="0FE242A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 number;</w:t>
      </w:r>
    </w:p>
    <w:p w14:paraId="7622B143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2BF75FF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res:= GetTotalTeamsInBoard('BID01');</w:t>
      </w:r>
    </w:p>
    <w:p w14:paraId="4C2832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DBMS_OUTPUT.PUT_LINE('No of teams:  '||res);</w:t>
      </w:r>
    </w:p>
    <w:p w14:paraId="652826B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14:paraId="50612C7E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14:paraId="3AF4AF9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teams: 2</w:t>
      </w:r>
    </w:p>
    <w:p w14:paraId="5801418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write a non-recursive PL/SQL procedure to retrieve even-numbered PlayerIDs registered for any tournament.</w:t>
      </w:r>
    </w:p>
    <w:p w14:paraId="433C5D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OR REPLACE PROCEDURE GetEvenNumberedPlayerIDs IS</w:t>
      </w:r>
    </w:p>
    <w:p w14:paraId="7DE8F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6CE45C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player_rec IN ( SELECT PlayerID FROM Player WHERE MOD(TO_NUMBER(PlayerID), 2) = 0)     </w:t>
      </w:r>
    </w:p>
    <w:p w14:paraId="0FB946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51CD3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DBMS_OUTPUT.PUT_LINE('Even-Numbered PlayerID: ' || player_rec.PlayerID);</w:t>
      </w:r>
    </w:p>
    <w:p w14:paraId="48A24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4E613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GetEvenNumberedPlayerIDs;</w:t>
      </w:r>
    </w:p>
    <w:p w14:paraId="598E0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14:paraId="39AF44F2">
      <w:pPr>
        <w:rPr>
          <w:rFonts w:ascii="Times New Roman" w:hAnsi="Times New Roman" w:cs="Times New Roman"/>
          <w:sz w:val="24"/>
          <w:szCs w:val="24"/>
        </w:rPr>
      </w:pPr>
    </w:p>
    <w:p w14:paraId="7E1E1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EXEC GetEvenNumberedPlayerIDs;</w:t>
      </w:r>
    </w:p>
    <w:p w14:paraId="6FB900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102</w:t>
      </w:r>
    </w:p>
    <w:p w14:paraId="275A2C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12</w:t>
      </w:r>
    </w:p>
    <w:p w14:paraId="49628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18</w:t>
      </w:r>
    </w:p>
    <w:p w14:paraId="6371C1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2</w:t>
      </w:r>
    </w:p>
    <w:p w14:paraId="1E1E8A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62</w:t>
      </w:r>
    </w:p>
    <w:p w14:paraId="14AB3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66</w:t>
      </w:r>
    </w:p>
    <w:p w14:paraId="084866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Even-Numbered PlayerID: 676</w:t>
      </w:r>
    </w:p>
    <w:p w14:paraId="5C81E748">
      <w:pPr>
        <w:rPr>
          <w:rFonts w:ascii="Times New Roman" w:hAnsi="Times New Roman" w:cs="Times New Roman"/>
          <w:sz w:val="24"/>
          <w:szCs w:val="24"/>
        </w:rPr>
      </w:pPr>
    </w:p>
    <w:p w14:paraId="0D718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PL/SQL procedure successfully completed.</w:t>
      </w:r>
    </w:p>
    <w:p w14:paraId="5775BF3D">
      <w:pPr>
        <w:rPr>
          <w:rFonts w:ascii="Times New Roman" w:hAnsi="Times New Roman" w:cs="Times New Roman"/>
          <w:sz w:val="24"/>
          <w:szCs w:val="24"/>
        </w:rPr>
      </w:pPr>
    </w:p>
    <w:p w14:paraId="5B366977">
      <w:pPr>
        <w:rPr>
          <w:rFonts w:ascii="Times New Roman" w:hAnsi="Times New Roman" w:cs="Times New Roman"/>
          <w:sz w:val="24"/>
          <w:szCs w:val="24"/>
        </w:rPr>
      </w:pPr>
    </w:p>
    <w:p w14:paraId="5178E00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01B48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PL/SQL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Procedures,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Functions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loops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theory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business</w:t>
      </w:r>
      <w:r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scenarios experiment was successfully completed and results are verified.</w:t>
      </w:r>
    </w:p>
    <w:p w14:paraId="3D3547C0">
      <w:pPr>
        <w:rPr>
          <w:rFonts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DB670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DF97B"/>
    <w:multiLevelType w:val="singleLevel"/>
    <w:tmpl w:val="81BDF97B"/>
    <w:lvl w:ilvl="0" w:tentative="0">
      <w:start w:val="7"/>
      <w:numFmt w:val="upperLetter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92D222A"/>
    <w:multiLevelType w:val="multilevel"/>
    <w:tmpl w:val="092D222A"/>
    <w:lvl w:ilvl="0" w:tentative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80" w:hanging="360"/>
      </w:pPr>
    </w:lvl>
    <w:lvl w:ilvl="2" w:tentative="0">
      <w:start w:val="1"/>
      <w:numFmt w:val="lowerRoman"/>
      <w:lvlText w:val="%3."/>
      <w:lvlJc w:val="right"/>
      <w:pPr>
        <w:ind w:left="2700" w:hanging="180"/>
      </w:pPr>
    </w:lvl>
    <w:lvl w:ilvl="3" w:tentative="0">
      <w:start w:val="1"/>
      <w:numFmt w:val="decimal"/>
      <w:lvlText w:val="%4."/>
      <w:lvlJc w:val="left"/>
      <w:pPr>
        <w:ind w:left="3420" w:hanging="360"/>
      </w:pPr>
    </w:lvl>
    <w:lvl w:ilvl="4" w:tentative="0">
      <w:start w:val="1"/>
      <w:numFmt w:val="lowerLetter"/>
      <w:lvlText w:val="%5."/>
      <w:lvlJc w:val="left"/>
      <w:pPr>
        <w:ind w:left="4140" w:hanging="360"/>
      </w:pPr>
    </w:lvl>
    <w:lvl w:ilvl="5" w:tentative="0">
      <w:start w:val="1"/>
      <w:numFmt w:val="lowerRoman"/>
      <w:lvlText w:val="%6."/>
      <w:lvlJc w:val="right"/>
      <w:pPr>
        <w:ind w:left="4860" w:hanging="180"/>
      </w:pPr>
    </w:lvl>
    <w:lvl w:ilvl="6" w:tentative="0">
      <w:start w:val="1"/>
      <w:numFmt w:val="decimal"/>
      <w:lvlText w:val="%7."/>
      <w:lvlJc w:val="left"/>
      <w:pPr>
        <w:ind w:left="5580" w:hanging="360"/>
      </w:pPr>
    </w:lvl>
    <w:lvl w:ilvl="7" w:tentative="0">
      <w:start w:val="1"/>
      <w:numFmt w:val="lowerLetter"/>
      <w:lvlText w:val="%8."/>
      <w:lvlJc w:val="left"/>
      <w:pPr>
        <w:ind w:left="6300" w:hanging="360"/>
      </w:pPr>
    </w:lvl>
    <w:lvl w:ilvl="8" w:tentative="0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17F12646"/>
    <w:rsid w:val="1C174926"/>
    <w:rsid w:val="4AFB0597"/>
    <w:rsid w:val="5941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2359</Words>
  <Characters>13452</Characters>
  <Lines>112</Lines>
  <Paragraphs>31</Paragraphs>
  <TotalTime>0</TotalTime>
  <ScaleCrop>false</ScaleCrop>
  <LinksUpToDate>false</LinksUpToDate>
  <CharactersWithSpaces>15780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2025-10-10T16:05:00Z</dcterms:created>
  <dc:creator>python-docx</dc:creator>
  <dc:description>generated by python-docx</dc:description>
  <cp:lastModifiedBy>student</cp:lastModifiedBy>
  <cp:lastPrinted>2025-10-15T00:45:00Z</cp:lastPrinted>
  <dcterms:modified xsi:type="dcterms:W3CDTF">2025-10-25T05:00:05Z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ACF4BF7A017849E79C565BA5ABA5703E_13</vt:lpwstr>
  </property>
</Properties>
</file>